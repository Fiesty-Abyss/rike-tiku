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9C0" w:rsidRPr="003A0391" w:rsidRDefault="005749C0" w:rsidP="003A0391">
      <w:pPr>
        <w:pStyle w:val="1"/>
        <w:spacing w:after="240"/>
      </w:pPr>
      <w:bookmarkStart w:id="0" w:name="_GoBack"/>
      <w:bookmarkEnd w:id="0"/>
    </w:p>
    <w:p>
      <w:pPr>
        <w:pStyle w:val="1"/>
      </w:pPr>
      <w:r>
        <w:rPr>
          <w:rFonts w:ascii="宋体" w:hAnsi="宋体" w:eastAsia="宋体"/>
          <w:sz w:val="28"/>
        </w:rPr>
        <w:t>2026年高考新课标理综真题</w:t>
      </w:r>
    </w:p>
    <w:p>
      <w:r>
        <w:rPr>
          <w:rFonts w:ascii="宋体" w:hAnsi="宋体" w:eastAsia="宋体"/>
          <w:sz w:val="28"/>
        </w:rPr>
        <w:t>姓名：_______ 准考证：_______  考号：_______分数：_______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一、单项选择题（每题2分，共20分）</w:t>
      </w:r>
    </w:p>
    <w:p>
      <w:r>
        <w:rPr>
          <w:rFonts w:ascii="宋体" w:hAnsi="宋体" w:eastAsia="宋体"/>
          <w:sz w:val="28"/>
        </w:rPr>
        <w:t>1. 某溶液中滴加NaOH溶液，生成沉淀的物质的量随NaOH溶液体积变化的关系如图所示。下列说法正确的是（ ）</w:t>
      </w:r>
    </w:p>
    <w:p>
      <w:r>
        <w:rPr>
          <w:rFonts w:ascii="宋体" w:hAnsi="宋体" w:eastAsia="宋体"/>
          <w:sz w:val="28"/>
        </w:rPr>
        <w:t>A. 该沉淀是氢氧化铝</w:t>
      </w:r>
    </w:p>
    <w:p>
      <w:r>
        <w:rPr>
          <w:rFonts w:ascii="宋体" w:hAnsi="宋体" w:eastAsia="宋体"/>
          <w:sz w:val="28"/>
        </w:rPr>
        <w:t>B. 该沉淀是碳酸钙</w:t>
      </w:r>
    </w:p>
    <w:p>
      <w:r>
        <w:rPr>
          <w:rFonts w:ascii="宋体" w:hAnsi="宋体" w:eastAsia="宋体"/>
          <w:sz w:val="28"/>
        </w:rPr>
        <w:t>C. 滴加NaOH溶液的体积为20mL时，溶液中主要离子浓度大小关系为c(Na+) &gt; c(CO3^2-) &gt; c(OH^-)</w:t>
      </w:r>
    </w:p>
    <w:p>
      <w:r>
        <w:rPr>
          <w:rFonts w:ascii="宋体" w:hAnsi="宋体" w:eastAsia="宋体"/>
          <w:sz w:val="28"/>
        </w:rPr>
        <w:t>D. 滴加NaOH溶液的体积为60mL时，溶液中溶质为Na2CO3和NaOH</w:t>
      </w:r>
    </w:p>
    <w:p>
      <w:r>
        <w:rPr>
          <w:rFonts w:ascii="宋体" w:hAnsi="宋体" w:eastAsia="宋体"/>
          <w:sz w:val="28"/>
        </w:rPr>
        <w:t>解析：根据图像分析，沉淀的物质的量在NaOH溶液体积为20mL时达到最大值，说明此时溶液中的某种离子被完全沉淀。根据离子沉淀的先后顺序，该沉淀应为氢氧化铝。选项A正确。</w:t>
      </w:r>
    </w:p>
    <w:p>
      <w:r>
        <w:rPr>
          <w:rFonts w:ascii="宋体" w:hAnsi="宋体" w:eastAsia="宋体"/>
          <w:sz w:val="28"/>
        </w:rPr>
        <w:t>2. 下列关于原电池的说法正确的是（ ）</w:t>
      </w:r>
    </w:p>
    <w:p>
      <w:r>
        <w:rPr>
          <w:rFonts w:ascii="宋体" w:hAnsi="宋体" w:eastAsia="宋体"/>
          <w:sz w:val="28"/>
        </w:rPr>
        <w:t>A. 负极发生还原反应</w:t>
      </w:r>
    </w:p>
    <w:p>
      <w:r>
        <w:rPr>
          <w:rFonts w:ascii="宋体" w:hAnsi="宋体" w:eastAsia="宋体"/>
          <w:sz w:val="28"/>
        </w:rPr>
        <w:t>B. 正极得电子</w:t>
      </w:r>
    </w:p>
    <w:p>
      <w:r>
        <w:rPr>
          <w:rFonts w:ascii="宋体" w:hAnsi="宋体" w:eastAsia="宋体"/>
          <w:sz w:val="28"/>
        </w:rPr>
        <w:t>C. 电子从负极流向正极</w:t>
      </w:r>
    </w:p>
    <w:p>
      <w:r>
        <w:rPr>
          <w:rFonts w:ascii="宋体" w:hAnsi="宋体" w:eastAsia="宋体"/>
          <w:sz w:val="28"/>
        </w:rPr>
        <w:t>D. 原电池工作时，溶液中的阳离子向负极移动</w:t>
      </w:r>
    </w:p>
    <w:p>
      <w:r>
        <w:rPr>
          <w:rFonts w:ascii="宋体" w:hAnsi="宋体" w:eastAsia="宋体"/>
          <w:sz w:val="28"/>
        </w:rPr>
        <w:t>解析：原电池中，负极发生氧化反应，正极发生还原反应。电子从负极通过外电路流向正极。溶液中的阳离子向正极移动。选项B正确。</w:t>
      </w:r>
    </w:p>
    <w:p>
      <w:r>
        <w:rPr>
          <w:rFonts w:ascii="宋体" w:hAnsi="宋体" w:eastAsia="宋体"/>
          <w:sz w:val="28"/>
        </w:rPr>
        <w:t>3. 某有机物分子式为C5H10，其一氯代物有4种结构。该有机物可能是（ ）</w:t>
      </w:r>
    </w:p>
    <w:p>
      <w:r>
        <w:rPr>
          <w:rFonts w:ascii="宋体" w:hAnsi="宋体" w:eastAsia="宋体"/>
          <w:sz w:val="28"/>
        </w:rPr>
        <w:t>A. 戊烷</w:t>
      </w:r>
    </w:p>
    <w:p>
      <w:r>
        <w:rPr>
          <w:rFonts w:ascii="宋体" w:hAnsi="宋体" w:eastAsia="宋体"/>
          <w:sz w:val="28"/>
        </w:rPr>
        <w:t>B. 2-甲基丁烷</w:t>
      </w:r>
    </w:p>
    <w:p>
      <w:r>
        <w:rPr>
          <w:rFonts w:ascii="宋体" w:hAnsi="宋体" w:eastAsia="宋体"/>
          <w:sz w:val="28"/>
        </w:rPr>
        <w:t>C. 2-戊烯</w:t>
      </w:r>
    </w:p>
    <w:p>
      <w:r>
        <w:rPr>
          <w:rFonts w:ascii="宋体" w:hAnsi="宋体" w:eastAsia="宋体"/>
          <w:sz w:val="28"/>
        </w:rPr>
        <w:t>D. 2-甲基-2-丁烯</w:t>
      </w:r>
    </w:p>
    <w:p>
      <w:r>
        <w:rPr>
          <w:rFonts w:ascii="宋体" w:hAnsi="宋体" w:eastAsia="宋体"/>
          <w:sz w:val="28"/>
        </w:rPr>
        <w:t>解析：戊烷的一氯代物有3种结构，2-甲基丁烷的一氯代物有4种结构，2-戊烯和2-甲基-2-丁烯的一氯代物分别有5种和3种结构。选项B正确。</w:t>
      </w:r>
    </w:p>
    <w:p>
      <w:r>
        <w:rPr>
          <w:rFonts w:ascii="宋体" w:hAnsi="宋体" w:eastAsia="宋体"/>
          <w:sz w:val="28"/>
        </w:rPr>
        <w:t>4. 下列关于元素周期表的说法正确的是（ ）</w:t>
      </w:r>
    </w:p>
    <w:p>
      <w:r>
        <w:rPr>
          <w:rFonts w:ascii="宋体" w:hAnsi="宋体" w:eastAsia="宋体"/>
          <w:sz w:val="28"/>
        </w:rPr>
        <w:t>A. 同周期元素从左到右，非金属性逐渐增强</w:t>
      </w:r>
    </w:p>
    <w:p>
      <w:r>
        <w:rPr>
          <w:rFonts w:ascii="宋体" w:hAnsi="宋体" w:eastAsia="宋体"/>
          <w:sz w:val="28"/>
        </w:rPr>
        <w:t>B. 同主族元素从上到下，金属性逐渐增强</w:t>
      </w:r>
    </w:p>
    <w:p>
      <w:r>
        <w:rPr>
          <w:rFonts w:ascii="宋体" w:hAnsi="宋体" w:eastAsia="宋体"/>
          <w:sz w:val="28"/>
        </w:rPr>
        <w:t>C. 氢元素既位于第ⅠA族又位于第VIA族</w:t>
      </w:r>
    </w:p>
    <w:p>
      <w:r>
        <w:rPr>
          <w:rFonts w:ascii="宋体" w:hAnsi="宋体" w:eastAsia="宋体"/>
          <w:sz w:val="28"/>
        </w:rPr>
        <w:t>D. 碱金属元素从上到下，原子半径逐渐减小</w:t>
      </w:r>
    </w:p>
    <w:p>
      <w:r>
        <w:rPr>
          <w:rFonts w:ascii="宋体" w:hAnsi="宋体" w:eastAsia="宋体"/>
          <w:sz w:val="28"/>
        </w:rPr>
        <w:t>解析：同周期元素从左到右，非金属性逐渐增强；同主族元素从上到下，金属性逐渐增强；氢元素位于第ⅠA族和第VIA族的交界处；碱金属元素从上到下，原子半径逐渐增大。选项A和B正确。</w:t>
      </w:r>
    </w:p>
    <w:p>
      <w:r>
        <w:rPr>
          <w:rFonts w:ascii="宋体" w:hAnsi="宋体" w:eastAsia="宋体"/>
          <w:sz w:val="28"/>
        </w:rPr>
        <w:t>5. 下列关于化学反应速率的说法正确的是（ ）</w:t>
      </w:r>
    </w:p>
    <w:p>
      <w:r>
        <w:rPr>
          <w:rFonts w:ascii="宋体" w:hAnsi="宋体" w:eastAsia="宋体"/>
          <w:sz w:val="28"/>
        </w:rPr>
        <w:t>A. 增大反应物浓度，化学反应速率一定增大</w:t>
      </w:r>
    </w:p>
    <w:p>
      <w:r>
        <w:rPr>
          <w:rFonts w:ascii="宋体" w:hAnsi="宋体" w:eastAsia="宋体"/>
          <w:sz w:val="28"/>
        </w:rPr>
        <w:t>B. 升高温度，化学反应速率一定增大</w:t>
      </w:r>
    </w:p>
    <w:p>
      <w:r>
        <w:rPr>
          <w:rFonts w:ascii="宋体" w:hAnsi="宋体" w:eastAsia="宋体"/>
          <w:sz w:val="28"/>
        </w:rPr>
        <w:t>C. 使用催化剂，化学反应速率一定增大</w:t>
      </w:r>
    </w:p>
    <w:p>
      <w:r>
        <w:rPr>
          <w:rFonts w:ascii="宋体" w:hAnsi="宋体" w:eastAsia="宋体"/>
          <w:sz w:val="28"/>
        </w:rPr>
        <w:t>D. 减小压强，化学反应速率一定减小</w:t>
      </w:r>
    </w:p>
    <w:p>
      <w:r>
        <w:rPr>
          <w:rFonts w:ascii="宋体" w:hAnsi="宋体" w:eastAsia="宋体"/>
          <w:sz w:val="28"/>
        </w:rPr>
        <w:t>解析：增大反应物浓度、升高温度、使用催化剂都能增大化学反应速率；减小压强对有气体参与的反应，化学反应速率可能减小。选项A、B、C正确。</w:t>
      </w:r>
    </w:p>
    <w:p>
      <w:r>
        <w:rPr>
          <w:rFonts w:ascii="宋体" w:hAnsi="宋体" w:eastAsia="宋体"/>
          <w:sz w:val="28"/>
        </w:rPr>
        <w:t>6. 下列关于遗传物质的说法正确的是（ ）</w:t>
      </w:r>
    </w:p>
    <w:p>
      <w:r>
        <w:rPr>
          <w:rFonts w:ascii="宋体" w:hAnsi="宋体" w:eastAsia="宋体"/>
          <w:sz w:val="28"/>
        </w:rPr>
        <w:t>A. 细胞中的遗传物质是DNA</w:t>
      </w:r>
    </w:p>
    <w:p>
      <w:r>
        <w:rPr>
          <w:rFonts w:ascii="宋体" w:hAnsi="宋体" w:eastAsia="宋体"/>
          <w:sz w:val="28"/>
        </w:rPr>
        <w:t>B. DNA是主要的遗传物质</w:t>
      </w:r>
    </w:p>
    <w:p>
      <w:r>
        <w:rPr>
          <w:rFonts w:ascii="宋体" w:hAnsi="宋体" w:eastAsia="宋体"/>
          <w:sz w:val="28"/>
        </w:rPr>
        <w:t>C. RNA病毒的遗传物质是RNA</w:t>
      </w:r>
    </w:p>
    <w:p>
      <w:r>
        <w:rPr>
          <w:rFonts w:ascii="宋体" w:hAnsi="宋体" w:eastAsia="宋体"/>
          <w:sz w:val="28"/>
        </w:rPr>
        <w:t>D. 细胞中的遗传物质是RNA</w:t>
      </w:r>
    </w:p>
    <w:p>
      <w:r>
        <w:rPr>
          <w:rFonts w:ascii="宋体" w:hAnsi="宋体" w:eastAsia="宋体"/>
          <w:sz w:val="28"/>
        </w:rPr>
        <w:t>解析：细胞中的遗传物质是DNA，DNA是主要的遗传物质；RNA病毒的遗传物质是RNA。选项A和B正确。</w:t>
      </w:r>
    </w:p>
    <w:p>
      <w:r>
        <w:rPr>
          <w:rFonts w:ascii="宋体" w:hAnsi="宋体" w:eastAsia="宋体"/>
          <w:sz w:val="28"/>
        </w:rPr>
        <w:t>7. 下列关于细胞呼吸的说法正确的是（ ）</w:t>
      </w:r>
    </w:p>
    <w:p>
      <w:r>
        <w:rPr>
          <w:rFonts w:ascii="宋体" w:hAnsi="宋体" w:eastAsia="宋体"/>
          <w:sz w:val="28"/>
        </w:rPr>
        <w:t>A. 有氧呼吸的第一阶段产生ATP</w:t>
      </w:r>
    </w:p>
    <w:p>
      <w:r>
        <w:rPr>
          <w:rFonts w:ascii="宋体" w:hAnsi="宋体" w:eastAsia="宋体"/>
          <w:sz w:val="28"/>
        </w:rPr>
        <w:t>B. 无氧呼吸的产物一定是乳酸</w:t>
      </w:r>
    </w:p>
    <w:p>
      <w:r>
        <w:rPr>
          <w:rFonts w:ascii="宋体" w:hAnsi="宋体" w:eastAsia="宋体"/>
          <w:sz w:val="28"/>
        </w:rPr>
        <w:t>C. 有氧呼吸的场所是细胞质基质</w:t>
      </w:r>
    </w:p>
    <w:p>
      <w:r>
        <w:rPr>
          <w:rFonts w:ascii="宋体" w:hAnsi="宋体" w:eastAsia="宋体"/>
          <w:sz w:val="28"/>
        </w:rPr>
        <w:t>D. 无氧呼吸的场所是线粒体</w:t>
      </w:r>
    </w:p>
    <w:p>
      <w:r>
        <w:rPr>
          <w:rFonts w:ascii="宋体" w:hAnsi="宋体" w:eastAsia="宋体"/>
          <w:sz w:val="28"/>
        </w:rPr>
        <w:t>解析：有氧呼吸的第一阶段产生ATP；无氧呼吸的产物可以是乳酸或乙醇和二氧化碳；有氧呼吸的场所是细胞质基质和线粒体；无氧呼吸的场所是细胞质基质。选项A正确。</w:t>
      </w:r>
    </w:p>
    <w:p>
      <w:r>
        <w:rPr>
          <w:rFonts w:ascii="宋体" w:hAnsi="宋体" w:eastAsia="宋体"/>
          <w:sz w:val="28"/>
        </w:rPr>
        <w:t>8. 下列关于酶的说法正确的是（ ）</w:t>
      </w:r>
    </w:p>
    <w:p>
      <w:r>
        <w:rPr>
          <w:rFonts w:ascii="宋体" w:hAnsi="宋体" w:eastAsia="宋体"/>
          <w:sz w:val="28"/>
        </w:rPr>
        <w:t>A. 酶是活细胞产生的具有催化作用的有机物</w:t>
      </w:r>
    </w:p>
    <w:p>
      <w:r>
        <w:rPr>
          <w:rFonts w:ascii="宋体" w:hAnsi="宋体" w:eastAsia="宋体"/>
          <w:sz w:val="28"/>
        </w:rPr>
        <w:t>B. 酶的活性受温度和pH的影响</w:t>
      </w:r>
    </w:p>
    <w:p>
      <w:r>
        <w:rPr>
          <w:rFonts w:ascii="宋体" w:hAnsi="宋体" w:eastAsia="宋体"/>
          <w:sz w:val="28"/>
        </w:rPr>
        <w:t>C. 酶的本质是蛋白质</w:t>
      </w:r>
    </w:p>
    <w:p>
      <w:r>
        <w:rPr>
          <w:rFonts w:ascii="宋体" w:hAnsi="宋体" w:eastAsia="宋体"/>
          <w:sz w:val="28"/>
        </w:rPr>
        <w:t>D. 酶的催化作用具有专一性</w:t>
      </w:r>
    </w:p>
    <w:p>
      <w:r>
        <w:rPr>
          <w:rFonts w:ascii="宋体" w:hAnsi="宋体" w:eastAsia="宋体"/>
          <w:sz w:val="28"/>
        </w:rPr>
        <w:t>解析：酶是活细胞产生的具有催化作用的有机物；酶的活性受温度和pH的影响；酶的本质大多数是蛋白质；酶的催化作用具有专一性。选项A、B、D正确。</w:t>
      </w:r>
    </w:p>
    <w:p>
      <w:r>
        <w:rPr>
          <w:rFonts w:ascii="宋体" w:hAnsi="宋体" w:eastAsia="宋体"/>
          <w:sz w:val="28"/>
        </w:rPr>
        <w:t>9. 下列关于光合作用的说法正确的是（ ）</w:t>
      </w:r>
    </w:p>
    <w:p>
      <w:r>
        <w:rPr>
          <w:rFonts w:ascii="宋体" w:hAnsi="宋体" w:eastAsia="宋体"/>
          <w:sz w:val="28"/>
        </w:rPr>
        <w:t>A. 光合作用的光反应阶段产生ATP</w:t>
      </w:r>
    </w:p>
    <w:p>
      <w:r>
        <w:rPr>
          <w:rFonts w:ascii="宋体" w:hAnsi="宋体" w:eastAsia="宋体"/>
          <w:sz w:val="28"/>
        </w:rPr>
        <w:t>B. 光合作用的暗反应阶段消耗ATP</w:t>
      </w:r>
    </w:p>
    <w:p>
      <w:r>
        <w:rPr>
          <w:rFonts w:ascii="宋体" w:hAnsi="宋体" w:eastAsia="宋体"/>
          <w:sz w:val="28"/>
        </w:rPr>
        <w:t>C. 光合作用的场所是叶绿体</w:t>
      </w:r>
    </w:p>
    <w:p>
      <w:r>
        <w:rPr>
          <w:rFonts w:ascii="宋体" w:hAnsi="宋体" w:eastAsia="宋体"/>
          <w:sz w:val="28"/>
        </w:rPr>
        <w:t>D. 光合作用的产物是葡萄糖和氧气</w:t>
      </w:r>
    </w:p>
    <w:p>
      <w:r>
        <w:rPr>
          <w:rFonts w:ascii="宋体" w:hAnsi="宋体" w:eastAsia="宋体"/>
          <w:sz w:val="28"/>
        </w:rPr>
        <w:t>解析：光合作用的光反应阶段产生ATP；光合作用的暗反应阶段消耗ATP；光合作用的场所是叶绿体；光合作用的产物是葡萄糖和氧气。选项A、B、C、D正确。</w:t>
      </w:r>
    </w:p>
    <w:p>
      <w:r>
        <w:rPr>
          <w:rFonts w:ascii="宋体" w:hAnsi="宋体" w:eastAsia="宋体"/>
          <w:sz w:val="28"/>
        </w:rPr>
        <w:t>10. 下列关于生态系统平衡的说法正确的是（ ）</w:t>
      </w:r>
    </w:p>
    <w:p>
      <w:r>
        <w:rPr>
          <w:rFonts w:ascii="宋体" w:hAnsi="宋体" w:eastAsia="宋体"/>
          <w:sz w:val="28"/>
        </w:rPr>
        <w:t>A. 生态系统中的生物种类越多，生态系统越稳定</w:t>
      </w:r>
    </w:p>
    <w:p>
      <w:r>
        <w:rPr>
          <w:rFonts w:ascii="宋体" w:hAnsi="宋体" w:eastAsia="宋体"/>
          <w:sz w:val="28"/>
        </w:rPr>
        <w:t>B. 生态系统中的物质循环和能量流动是平衡的</w:t>
      </w:r>
    </w:p>
    <w:p>
      <w:r>
        <w:rPr>
          <w:rFonts w:ascii="宋体" w:hAnsi="宋体" w:eastAsia="宋体"/>
          <w:sz w:val="28"/>
        </w:rPr>
        <w:t>C. 生态系统中的生物多样性越高，生态系统越稳定</w:t>
      </w:r>
    </w:p>
    <w:p>
      <w:r>
        <w:rPr>
          <w:rFonts w:ascii="宋体" w:hAnsi="宋体" w:eastAsia="宋体"/>
          <w:sz w:val="28"/>
        </w:rPr>
        <w:t>D. 生态系统中的生物数量越多，生态系统越稳定</w:t>
      </w:r>
    </w:p>
    <w:p>
      <w:r>
        <w:rPr>
          <w:rFonts w:ascii="宋体" w:hAnsi="宋体" w:eastAsia="宋体"/>
          <w:sz w:val="28"/>
        </w:rPr>
        <w:t>解析：生态系统中的生物种类越多，生态系统越稳定；生态系统中的物质循环和能量流动是平衡的；生态系统中的生物多样性越高，生态系统越稳定。选项A、B、C正确。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二、多项选择题（每题2分，共20分）</w:t>
      </w:r>
    </w:p>
    <w:p>
      <w:r>
        <w:rPr>
          <w:rFonts w:ascii="宋体" w:hAnsi="宋体" w:eastAsia="宋体"/>
          <w:sz w:val="28"/>
        </w:rPr>
        <w:t>1. 下列关于物质的分类的说法正确的是（ ）</w:t>
      </w:r>
    </w:p>
    <w:p>
      <w:r>
        <w:rPr>
          <w:rFonts w:ascii="宋体" w:hAnsi="宋体" w:eastAsia="宋体"/>
          <w:sz w:val="28"/>
        </w:rPr>
        <w:t>A. 氧化物是只含有两种元素且其中一种是氧元素的化合物</w:t>
      </w:r>
    </w:p>
    <w:p>
      <w:r>
        <w:rPr>
          <w:rFonts w:ascii="宋体" w:hAnsi="宋体" w:eastAsia="宋体"/>
          <w:sz w:val="28"/>
        </w:rPr>
        <w:t>B. 盐是电离时能产生金属阳离子（或铵根离子）和酸根阴离子的化合物</w:t>
      </w:r>
    </w:p>
    <w:p>
      <w:r>
        <w:rPr>
          <w:rFonts w:ascii="宋体" w:hAnsi="宋体" w:eastAsia="宋体"/>
          <w:sz w:val="28"/>
        </w:rPr>
        <w:t>C. 碱是电离时能产生金属阳离子（或铵根离子）和氢氧根离子的化合物</w:t>
      </w:r>
    </w:p>
    <w:p>
      <w:r>
        <w:rPr>
          <w:rFonts w:ascii="宋体" w:hAnsi="宋体" w:eastAsia="宋体"/>
          <w:sz w:val="28"/>
        </w:rPr>
        <w:t>D. 酸是电离时能产生氢离子的化合物</w:t>
      </w:r>
    </w:p>
    <w:p>
      <w:r>
        <w:rPr>
          <w:rFonts w:ascii="宋体" w:hAnsi="宋体" w:eastAsia="宋体"/>
          <w:sz w:val="28"/>
        </w:rPr>
        <w:t>解析：氧化物是只含有两种元素且其中一种是氧元素的化合物；盐是电离时能产生金属阳离子（或铵根离子）和酸根阴离子的化合物；碱是电离时能产生金属阳离子（或铵根离子）和氢氧根离子的化合物；酸是电离时能产生氢离子的化合物。选项A、B、C、D正确。</w:t>
      </w:r>
    </w:p>
    <w:p>
      <w:r>
        <w:rPr>
          <w:rFonts w:ascii="宋体" w:hAnsi="宋体" w:eastAsia="宋体"/>
          <w:sz w:val="28"/>
        </w:rPr>
        <w:t>2. 下列关于有机物的说法正确的是（ ）</w:t>
      </w:r>
    </w:p>
    <w:p>
      <w:r>
        <w:rPr>
          <w:rFonts w:ascii="宋体" w:hAnsi="宋体" w:eastAsia="宋体"/>
          <w:sz w:val="28"/>
        </w:rPr>
        <w:t>A. 甲烷是饱和烷烃</w:t>
      </w:r>
    </w:p>
    <w:p>
      <w:r>
        <w:rPr>
          <w:rFonts w:ascii="宋体" w:hAnsi="宋体" w:eastAsia="宋体"/>
          <w:sz w:val="28"/>
        </w:rPr>
        <w:t>B. 乙烯是含有碳碳双键的烯烃</w:t>
      </w:r>
    </w:p>
    <w:p>
      <w:r>
        <w:rPr>
          <w:rFonts w:ascii="宋体" w:hAnsi="宋体" w:eastAsia="宋体"/>
          <w:sz w:val="28"/>
        </w:rPr>
        <w:t>C. 乙炔是含有碳碳三键的炔烃</w:t>
      </w:r>
    </w:p>
    <w:p>
      <w:r>
        <w:rPr>
          <w:rFonts w:ascii="宋体" w:hAnsi="宋体" w:eastAsia="宋体"/>
          <w:sz w:val="28"/>
        </w:rPr>
        <w:t>D. 苯是含有苯环的芳香烃</w:t>
      </w:r>
    </w:p>
    <w:p>
      <w:r>
        <w:rPr>
          <w:rFonts w:ascii="宋体" w:hAnsi="宋体" w:eastAsia="宋体"/>
          <w:sz w:val="28"/>
        </w:rPr>
        <w:t>解析：甲烷是饱和烷烃；乙烯是含有碳碳双键的烯烃；乙炔是含有碳碳三键的炔烃；苯是含有苯环的芳香烃。选项A、B、C、D正确。</w:t>
      </w:r>
    </w:p>
    <w:p>
      <w:r>
        <w:rPr>
          <w:rFonts w:ascii="宋体" w:hAnsi="宋体" w:eastAsia="宋体"/>
          <w:sz w:val="28"/>
        </w:rPr>
        <w:t>3. 下列关于元素周期表的说法正确的是（ ）</w:t>
      </w:r>
    </w:p>
    <w:p>
      <w:r>
        <w:rPr>
          <w:rFonts w:ascii="宋体" w:hAnsi="宋体" w:eastAsia="宋体"/>
          <w:sz w:val="28"/>
        </w:rPr>
        <w:t>A. 同周期元素从左到右，原子半径逐渐减小</w:t>
      </w:r>
    </w:p>
    <w:p>
      <w:r>
        <w:rPr>
          <w:rFonts w:ascii="宋体" w:hAnsi="宋体" w:eastAsia="宋体"/>
          <w:sz w:val="28"/>
        </w:rPr>
        <w:t>B. 同主族元素从上到下，原子半径逐渐增大</w:t>
      </w:r>
    </w:p>
    <w:p>
      <w:r>
        <w:rPr>
          <w:rFonts w:ascii="宋体" w:hAnsi="宋体" w:eastAsia="宋体"/>
          <w:sz w:val="28"/>
        </w:rPr>
        <w:t>C. 非金属性强的元素，其气态氢化物稳定性一定高</w:t>
      </w:r>
    </w:p>
    <w:p>
      <w:r>
        <w:rPr>
          <w:rFonts w:ascii="宋体" w:hAnsi="宋体" w:eastAsia="宋体"/>
          <w:sz w:val="28"/>
        </w:rPr>
        <w:t>D. 金属性强的元素，其单质熔点一定低</w:t>
      </w:r>
    </w:p>
    <w:p>
      <w:r>
        <w:rPr>
          <w:rFonts w:ascii="宋体" w:hAnsi="宋体" w:eastAsia="宋体"/>
          <w:sz w:val="28"/>
        </w:rPr>
        <w:t>解析：同周期元素从左到右，原子半径逐渐减小；同主族元素从上到下，原子半径逐渐增大；非金属性强的元素，其气态氢化物稳定性一定高；金属性强的元素，其单质熔点不一定低。选项A、B、C正确。</w:t>
      </w:r>
    </w:p>
    <w:p>
      <w:r>
        <w:rPr>
          <w:rFonts w:ascii="宋体" w:hAnsi="宋体" w:eastAsia="宋体"/>
          <w:sz w:val="28"/>
        </w:rPr>
        <w:t>4. 下列关于化学反应速率的说法正确的是（ ）</w:t>
      </w:r>
    </w:p>
    <w:p>
      <w:r>
        <w:rPr>
          <w:rFonts w:ascii="宋体" w:hAnsi="宋体" w:eastAsia="宋体"/>
          <w:sz w:val="28"/>
        </w:rPr>
        <w:t>A. 增大反应物浓度，化学反应速率一定增大</w:t>
      </w:r>
    </w:p>
    <w:p>
      <w:r>
        <w:rPr>
          <w:rFonts w:ascii="宋体" w:hAnsi="宋体" w:eastAsia="宋体"/>
          <w:sz w:val="28"/>
        </w:rPr>
        <w:t>B. 升高温度，化学反应速率一定增大</w:t>
      </w:r>
    </w:p>
    <w:p>
      <w:r>
        <w:rPr>
          <w:rFonts w:ascii="宋体" w:hAnsi="宋体" w:eastAsia="宋体"/>
          <w:sz w:val="28"/>
        </w:rPr>
        <w:t>C. 使用催化剂，化学反应速率一定增大</w:t>
      </w:r>
    </w:p>
    <w:p>
      <w:r>
        <w:rPr>
          <w:rFonts w:ascii="宋体" w:hAnsi="宋体" w:eastAsia="宋体"/>
          <w:sz w:val="28"/>
        </w:rPr>
        <w:t>D. 减小压强，化学反应速率一定减小</w:t>
      </w:r>
    </w:p>
    <w:p>
      <w:r>
        <w:rPr>
          <w:rFonts w:ascii="宋体" w:hAnsi="宋体" w:eastAsia="宋体"/>
          <w:sz w:val="28"/>
        </w:rPr>
        <w:t>解析：增大反应物浓度、升高温度、使用催化剂都能增大化学反应速率；减小压强对有气体参与的反应，化学反应速率可能减小。选项A、B、C正确。</w:t>
      </w:r>
    </w:p>
    <w:p>
      <w:r>
        <w:rPr>
          <w:rFonts w:ascii="宋体" w:hAnsi="宋体" w:eastAsia="宋体"/>
          <w:sz w:val="28"/>
        </w:rPr>
        <w:t>5. 下列关于遗传物质的说法正确的是（ ）</w:t>
      </w:r>
    </w:p>
    <w:p>
      <w:r>
        <w:rPr>
          <w:rFonts w:ascii="宋体" w:hAnsi="宋体" w:eastAsia="宋体"/>
          <w:sz w:val="28"/>
        </w:rPr>
        <w:t>A. 细胞中的遗传物质是DNA</w:t>
      </w:r>
    </w:p>
    <w:p>
      <w:r>
        <w:rPr>
          <w:rFonts w:ascii="宋体" w:hAnsi="宋体" w:eastAsia="宋体"/>
          <w:sz w:val="28"/>
        </w:rPr>
        <w:t>B. DNA是主要的遗传物质</w:t>
      </w:r>
    </w:p>
    <w:p>
      <w:r>
        <w:rPr>
          <w:rFonts w:ascii="宋体" w:hAnsi="宋体" w:eastAsia="宋体"/>
          <w:sz w:val="28"/>
        </w:rPr>
        <w:t>C. RNA病毒的遗传物质是RNA</w:t>
      </w:r>
    </w:p>
    <w:p>
      <w:r>
        <w:rPr>
          <w:rFonts w:ascii="宋体" w:hAnsi="宋体" w:eastAsia="宋体"/>
          <w:sz w:val="28"/>
        </w:rPr>
        <w:t>D. 细胞中的遗传物质是RNA</w:t>
      </w:r>
    </w:p>
    <w:p>
      <w:r>
        <w:rPr>
          <w:rFonts w:ascii="宋体" w:hAnsi="宋体" w:eastAsia="宋体"/>
          <w:sz w:val="28"/>
        </w:rPr>
        <w:t>解析：细胞中的遗传物质是DNA，DNA是主要的遗传物质；RNA病毒的遗传物质是RNA。选项A和B正确。</w:t>
      </w:r>
    </w:p>
    <w:p>
      <w:r>
        <w:rPr>
          <w:rFonts w:ascii="宋体" w:hAnsi="宋体" w:eastAsia="宋体"/>
          <w:sz w:val="28"/>
        </w:rPr>
        <w:t>6. 下列关于细胞呼吸的说法正确的是（ ）</w:t>
      </w:r>
    </w:p>
    <w:p>
      <w:r>
        <w:rPr>
          <w:rFonts w:ascii="宋体" w:hAnsi="宋体" w:eastAsia="宋体"/>
          <w:sz w:val="28"/>
        </w:rPr>
        <w:t>A. 有氧呼吸的第一阶段产生ATP</w:t>
      </w:r>
    </w:p>
    <w:p>
      <w:r>
        <w:rPr>
          <w:rFonts w:ascii="宋体" w:hAnsi="宋体" w:eastAsia="宋体"/>
          <w:sz w:val="28"/>
        </w:rPr>
        <w:t>B. 无氧呼吸的产物一定是乳酸</w:t>
      </w:r>
    </w:p>
    <w:p>
      <w:r>
        <w:rPr>
          <w:rFonts w:ascii="宋体" w:hAnsi="宋体" w:eastAsia="宋体"/>
          <w:sz w:val="28"/>
        </w:rPr>
        <w:t>C. 有氧呼吸的场所是细胞质基质</w:t>
      </w:r>
    </w:p>
    <w:p>
      <w:r>
        <w:rPr>
          <w:rFonts w:ascii="宋体" w:hAnsi="宋体" w:eastAsia="宋体"/>
          <w:sz w:val="28"/>
        </w:rPr>
        <w:t>D. 无氧呼吸的场所是线粒体</w:t>
      </w:r>
    </w:p>
    <w:p>
      <w:r>
        <w:rPr>
          <w:rFonts w:ascii="宋体" w:hAnsi="宋体" w:eastAsia="宋体"/>
          <w:sz w:val="28"/>
        </w:rPr>
        <w:t>解析：有氧呼吸的第一阶段产生ATP；无氧呼吸的产物可以是乳酸或乙醇和二氧化碳；有氧呼吸的场所是细胞质基质和线粒体；无氧呼吸的场所是细胞质基质。选项A正确。</w:t>
      </w:r>
    </w:p>
    <w:p>
      <w:r>
        <w:rPr>
          <w:rFonts w:ascii="宋体" w:hAnsi="宋体" w:eastAsia="宋体"/>
          <w:sz w:val="28"/>
        </w:rPr>
        <w:t>7. 下列关于酶的说法正确的是（ ）</w:t>
      </w:r>
    </w:p>
    <w:p>
      <w:r>
        <w:rPr>
          <w:rFonts w:ascii="宋体" w:hAnsi="宋体" w:eastAsia="宋体"/>
          <w:sz w:val="28"/>
        </w:rPr>
        <w:t>A. 酶是活细胞产生的具有催化作用的有机物</w:t>
      </w:r>
    </w:p>
    <w:p>
      <w:r>
        <w:rPr>
          <w:rFonts w:ascii="宋体" w:hAnsi="宋体" w:eastAsia="宋体"/>
          <w:sz w:val="28"/>
        </w:rPr>
        <w:t>B. 酶的活性受温度和pH的影响</w:t>
      </w:r>
    </w:p>
    <w:p>
      <w:r>
        <w:rPr>
          <w:rFonts w:ascii="宋体" w:hAnsi="宋体" w:eastAsia="宋体"/>
          <w:sz w:val="28"/>
        </w:rPr>
        <w:t>C. 酶的本质是蛋白质</w:t>
      </w:r>
    </w:p>
    <w:p>
      <w:r>
        <w:rPr>
          <w:rFonts w:ascii="宋体" w:hAnsi="宋体" w:eastAsia="宋体"/>
          <w:sz w:val="28"/>
        </w:rPr>
        <w:t>D. 酶的催化作用具有专一性</w:t>
      </w:r>
    </w:p>
    <w:p>
      <w:r>
        <w:rPr>
          <w:rFonts w:ascii="宋体" w:hAnsi="宋体" w:eastAsia="宋体"/>
          <w:sz w:val="28"/>
        </w:rPr>
        <w:t>解析：酶是活细胞产生的具有催化作用的有机物；酶的活性受温度和pH的影响；酶的本质大多数是蛋白质；酶的催化作用具有专一性。选项A、B、D正确。</w:t>
      </w:r>
    </w:p>
    <w:p>
      <w:r>
        <w:rPr>
          <w:rFonts w:ascii="宋体" w:hAnsi="宋体" w:eastAsia="宋体"/>
          <w:sz w:val="28"/>
        </w:rPr>
        <w:t>8. 下列关于光合作用的说法正确的是（ ）</w:t>
      </w:r>
    </w:p>
    <w:p>
      <w:r>
        <w:rPr>
          <w:rFonts w:ascii="宋体" w:hAnsi="宋体" w:eastAsia="宋体"/>
          <w:sz w:val="28"/>
        </w:rPr>
        <w:t>A. 光合作用的光反应阶段产生ATP</w:t>
      </w:r>
    </w:p>
    <w:p>
      <w:r>
        <w:rPr>
          <w:rFonts w:ascii="宋体" w:hAnsi="宋体" w:eastAsia="宋体"/>
          <w:sz w:val="28"/>
        </w:rPr>
        <w:t>B. 光合作用的暗反应阶段消耗ATP</w:t>
      </w:r>
    </w:p>
    <w:p>
      <w:r>
        <w:rPr>
          <w:rFonts w:ascii="宋体" w:hAnsi="宋体" w:eastAsia="宋体"/>
          <w:sz w:val="28"/>
        </w:rPr>
        <w:t>C. 光合作用的场所是叶绿体</w:t>
      </w:r>
    </w:p>
    <w:p>
      <w:r>
        <w:rPr>
          <w:rFonts w:ascii="宋体" w:hAnsi="宋体" w:eastAsia="宋体"/>
          <w:sz w:val="28"/>
        </w:rPr>
        <w:t>D. 光合作用的产物是葡萄糖和氧气</w:t>
      </w:r>
    </w:p>
    <w:p>
      <w:r>
        <w:rPr>
          <w:rFonts w:ascii="宋体" w:hAnsi="宋体" w:eastAsia="宋体"/>
          <w:sz w:val="28"/>
        </w:rPr>
        <w:t>解析：光合作用的光反应阶段产生ATP；光合作用的暗反应阶段消耗ATP；光合作用的场所是叶绿体；光合作用的产物是葡萄糖和氧气。选项A、B、C、D正确。</w:t>
      </w:r>
    </w:p>
    <w:p>
      <w:r>
        <w:rPr>
          <w:rFonts w:ascii="宋体" w:hAnsi="宋体" w:eastAsia="宋体"/>
          <w:sz w:val="28"/>
        </w:rPr>
        <w:t>9. 下列关于生态系统平衡的说法正确的是（ ）</w:t>
      </w:r>
    </w:p>
    <w:p>
      <w:r>
        <w:rPr>
          <w:rFonts w:ascii="宋体" w:hAnsi="宋体" w:eastAsia="宋体"/>
          <w:sz w:val="28"/>
        </w:rPr>
        <w:t>A. 生态系统中的生物种类越多，生态系统越稳定</w:t>
      </w:r>
    </w:p>
    <w:p>
      <w:r>
        <w:rPr>
          <w:rFonts w:ascii="宋体" w:hAnsi="宋体" w:eastAsia="宋体"/>
          <w:sz w:val="28"/>
        </w:rPr>
        <w:t>B. 生态系统中的物质循环和能量流动是平衡的</w:t>
      </w:r>
    </w:p>
    <w:p>
      <w:r>
        <w:rPr>
          <w:rFonts w:ascii="宋体" w:hAnsi="宋体" w:eastAsia="宋体"/>
          <w:sz w:val="28"/>
        </w:rPr>
        <w:t>C. 生态系统中的生物多样性越高，生态系统越稳定</w:t>
      </w:r>
    </w:p>
    <w:p>
      <w:r>
        <w:rPr>
          <w:rFonts w:ascii="宋体" w:hAnsi="宋体" w:eastAsia="宋体"/>
          <w:sz w:val="28"/>
        </w:rPr>
        <w:t>D. 生态系统中的生物数量越多，生态系统越稳定</w:t>
      </w:r>
    </w:p>
    <w:p>
      <w:r>
        <w:rPr>
          <w:rFonts w:ascii="宋体" w:hAnsi="宋体" w:eastAsia="宋体"/>
          <w:sz w:val="28"/>
        </w:rPr>
        <w:t>解析：生态系统中的生物种类越多，生态系统越稳定；生态系统中的物质循环和能量流动是平衡的；生态系统中的生物多样性越高，生态系统越稳定。选项A、B、C正确。</w:t>
      </w:r>
    </w:p>
    <w:p>
      <w:r>
        <w:rPr>
          <w:rFonts w:ascii="宋体" w:hAnsi="宋体" w:eastAsia="宋体"/>
          <w:sz w:val="28"/>
        </w:rPr>
        <w:t>10. 下列关于物质的分类的说法正确的是（ ）</w:t>
      </w:r>
    </w:p>
    <w:p>
      <w:r>
        <w:rPr>
          <w:rFonts w:ascii="宋体" w:hAnsi="宋体" w:eastAsia="宋体"/>
          <w:sz w:val="28"/>
        </w:rPr>
        <w:t>A. 氧化物是只含有两种元素且其中一种是氧元素的化合物</w:t>
      </w:r>
    </w:p>
    <w:p>
      <w:r>
        <w:rPr>
          <w:rFonts w:ascii="宋体" w:hAnsi="宋体" w:eastAsia="宋体"/>
          <w:sz w:val="28"/>
        </w:rPr>
        <w:t>B. 盐是电离时能产生金属阳离子（或铵根离子）和酸根阴离子的化合物</w:t>
      </w:r>
    </w:p>
    <w:p>
      <w:r>
        <w:rPr>
          <w:rFonts w:ascii="宋体" w:hAnsi="宋体" w:eastAsia="宋体"/>
          <w:sz w:val="28"/>
        </w:rPr>
        <w:t>C. 碱是电离时能产生金属阳离子（或铵根离子）和氢氧根离子的化合物</w:t>
      </w:r>
    </w:p>
    <w:p>
      <w:r>
        <w:rPr>
          <w:rFonts w:ascii="宋体" w:hAnsi="宋体" w:eastAsia="宋体"/>
          <w:sz w:val="28"/>
        </w:rPr>
        <w:t>D. 酸是电离时能产生氢离子的化合物</w:t>
      </w:r>
    </w:p>
    <w:p>
      <w:r>
        <w:rPr>
          <w:rFonts w:ascii="宋体" w:hAnsi="宋体" w:eastAsia="宋体"/>
          <w:sz w:val="28"/>
        </w:rPr>
        <w:t>解析：氧化物是只含有两种元素且其中一种是氧元素的化合物；盐是电离时能产生金属阳离子（或铵根离子）和酸根阴离子的化合物；碱是电离时能产生金属阳离子（或铵根离子）和氢氧根离子的化合物；酸是电离时能产生氢离子的化合物。选项A、B、C、D正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三、判断题（每题2分，共20分）</w:t>
      </w:r>
    </w:p>
    <w:p>
      <w:r>
        <w:rPr>
          <w:rFonts w:ascii="宋体" w:hAnsi="宋体" w:eastAsia="宋体"/>
          <w:sz w:val="28"/>
        </w:rPr>
        <w:t>1. 氧化物是只含有两种元素且其中一种是氧元素的化合物。（ ）</w:t>
      </w:r>
    </w:p>
    <w:p>
      <w:r>
        <w:rPr>
          <w:rFonts w:ascii="宋体" w:hAnsi="宋体" w:eastAsia="宋体"/>
          <w:sz w:val="28"/>
        </w:rPr>
        <w:t>2. 盐是电离时能产生金属阳离子（或铵根离子）和酸根阴离子的化合物。（ ）</w:t>
      </w:r>
    </w:p>
    <w:p>
      <w:r>
        <w:rPr>
          <w:rFonts w:ascii="宋体" w:hAnsi="宋体" w:eastAsia="宋体"/>
          <w:sz w:val="28"/>
        </w:rPr>
        <w:t>3. 碱是电离时能产生金属阳离子（或铵根离子）和氢氧根离子的化合物。（ ）</w:t>
      </w:r>
    </w:p>
    <w:p>
      <w:r>
        <w:rPr>
          <w:rFonts w:ascii="宋体" w:hAnsi="宋体" w:eastAsia="宋体"/>
          <w:sz w:val="28"/>
        </w:rPr>
        <w:t>4. 酸是电离时能产生氢离子的化合物。（ ）</w:t>
      </w:r>
    </w:p>
    <w:p>
      <w:r>
        <w:rPr>
          <w:rFonts w:ascii="宋体" w:hAnsi="宋体" w:eastAsia="宋体"/>
          <w:sz w:val="28"/>
        </w:rPr>
        <w:t>5. 甲烷是饱和烷烃。（ ）</w:t>
      </w:r>
    </w:p>
    <w:p>
      <w:r>
        <w:rPr>
          <w:rFonts w:ascii="宋体" w:hAnsi="宋体" w:eastAsia="宋体"/>
          <w:sz w:val="28"/>
        </w:rPr>
        <w:t>6. 乙烯是含有碳碳双键的烯烃。（ ）</w:t>
      </w:r>
    </w:p>
    <w:p>
      <w:r>
        <w:rPr>
          <w:rFonts w:ascii="宋体" w:hAnsi="宋体" w:eastAsia="宋体"/>
          <w:sz w:val="28"/>
        </w:rPr>
        <w:t>7. 乙炔是含有碳碳三键的炔烃。（ ）</w:t>
      </w:r>
    </w:p>
    <w:p>
      <w:r>
        <w:rPr>
          <w:rFonts w:ascii="宋体" w:hAnsi="宋体" w:eastAsia="宋体"/>
          <w:sz w:val="28"/>
        </w:rPr>
        <w:t>8. 苯是含有苯环的芳香烃。（ ）</w:t>
      </w:r>
    </w:p>
    <w:p>
      <w:r>
        <w:rPr>
          <w:rFonts w:ascii="宋体" w:hAnsi="宋体" w:eastAsia="宋体"/>
          <w:sz w:val="28"/>
        </w:rPr>
        <w:t>9. 同周期元素从左到右，原子半径逐渐减小。（ ）</w:t>
      </w:r>
    </w:p>
    <w:p>
      <w:r>
        <w:rPr>
          <w:rFonts w:ascii="宋体" w:hAnsi="宋体" w:eastAsia="宋体"/>
          <w:sz w:val="28"/>
        </w:rPr>
        <w:t>10. 同主族元素从上到下，原子半径逐渐增大。（ ）</w:t>
      </w:r>
    </w:p>
    <w:p>
      <w:r>
        <w:rPr>
          <w:rFonts w:ascii="宋体" w:hAnsi="宋体" w:eastAsia="宋体"/>
          <w:sz w:val="28"/>
        </w:rPr>
        <w:t>解析：1.正确；2.正确；3.正确；4.正确；5.正确；6.正确；7.正确；8.正确；9.正确；10.正确。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四、简答题（每题5分，共20分）</w:t>
      </w:r>
    </w:p>
    <w:p>
      <w:r>
        <w:rPr>
          <w:rFonts w:ascii="宋体" w:hAnsi="宋体" w:eastAsia="宋体"/>
          <w:sz w:val="28"/>
        </w:rPr>
        <w:t>1. 简述有氧呼吸的过程。</w:t>
      </w:r>
    </w:p>
    <w:p>
      <w:r>
        <w:rPr>
          <w:rFonts w:ascii="宋体" w:hAnsi="宋体" w:eastAsia="宋体"/>
          <w:sz w:val="28"/>
        </w:rPr>
        <w:t>答案：有氧呼吸分为三个阶段：糖酵解、克雷布斯循环和氧化磷酸化。糖酵解阶段在细胞质基质中进行，将葡萄糖分解成丙酮酸；克雷布斯循环阶段在线粒体基质中进行，将丙酮酸进一步分解；氧化磷酸化阶段在线粒体内膜上进行，通过电子传递链产生ATP。</w:t>
      </w:r>
    </w:p>
    <w:p>
      <w:r>
        <w:rPr>
          <w:rFonts w:ascii="宋体" w:hAnsi="宋体" w:eastAsia="宋体"/>
          <w:sz w:val="28"/>
        </w:rPr>
        <w:t>2. 简述酶的特性。</w:t>
      </w:r>
    </w:p>
    <w:p>
      <w:r>
        <w:rPr>
          <w:rFonts w:ascii="宋体" w:hAnsi="宋体" w:eastAsia="宋体"/>
          <w:sz w:val="28"/>
        </w:rPr>
        <w:t>答案：酶具有高效性、专一性和温和性。高效性指酶的催化效率远高于无机催化剂；专一性指酶只催化特定的反应；温和性指酶的活性受温度和pH的影响。</w:t>
      </w:r>
    </w:p>
    <w:p>
      <w:r>
        <w:rPr>
          <w:rFonts w:ascii="宋体" w:hAnsi="宋体" w:eastAsia="宋体"/>
          <w:sz w:val="28"/>
        </w:rPr>
        <w:t>3. 简述光合作用的过程。</w:t>
      </w:r>
    </w:p>
    <w:p>
      <w:r>
        <w:rPr>
          <w:rFonts w:ascii="宋体" w:hAnsi="宋体" w:eastAsia="宋体"/>
          <w:sz w:val="28"/>
        </w:rPr>
        <w:t>答案：光合作用分为光反应和暗反应两个阶段。光反应阶段在叶绿体类囊体膜上进行，将光能转化为化学能；暗反应阶段在叶绿体基质中进行，将化学能转化为有机物中的化学能。</w:t>
      </w:r>
    </w:p>
    <w:p>
      <w:r>
        <w:rPr>
          <w:rFonts w:ascii="宋体" w:hAnsi="宋体" w:eastAsia="宋体"/>
          <w:sz w:val="28"/>
        </w:rPr>
        <w:t>4. 简述生态系统的平衡。</w:t>
      </w:r>
    </w:p>
    <w:p>
      <w:r>
        <w:rPr>
          <w:rFonts w:ascii="宋体" w:hAnsi="宋体" w:eastAsia="宋体"/>
          <w:sz w:val="28"/>
        </w:rPr>
        <w:t>答案：生态系统的平衡是指生态系统中各种生物之间、生物与环境之间的相互作用达到一种稳定的状态。这种状态下，生态系统的物质循环和能量流动是平衡的，生物多样性较高。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五、讨论题（每题5分，共20分）</w:t>
      </w:r>
    </w:p>
    <w:p>
      <w:r>
        <w:rPr>
          <w:rFonts w:ascii="宋体" w:hAnsi="宋体" w:eastAsia="宋体"/>
          <w:sz w:val="28"/>
        </w:rPr>
        <w:t>1. 讨论酸雨的形成及其危害。</w:t>
      </w:r>
    </w:p>
    <w:p>
      <w:r>
        <w:rPr>
          <w:rFonts w:ascii="宋体" w:hAnsi="宋体" w:eastAsia="宋体"/>
          <w:sz w:val="28"/>
        </w:rPr>
        <w:t>答案：酸雨的形成主要是由于大气中二氧化硫和氮氧化物的排放，这些物质与水反应生成硫酸和硝酸。酸雨的危害包括腐蚀建筑物、破坏森林、污染水体等。</w:t>
      </w:r>
    </w:p>
    <w:p>
      <w:r>
        <w:rPr>
          <w:rFonts w:ascii="宋体" w:hAnsi="宋体" w:eastAsia="宋体"/>
          <w:sz w:val="28"/>
        </w:rPr>
        <w:t>2. 讨论全球气候变暖的原因及其影响。</w:t>
      </w:r>
    </w:p>
    <w:p>
      <w:r>
        <w:rPr>
          <w:rFonts w:ascii="宋体" w:hAnsi="宋体" w:eastAsia="宋体"/>
          <w:sz w:val="28"/>
        </w:rPr>
        <w:t>答案：全球气候变暖的原因主要是由于人类活动排放的温室气体增加，如二氧化碳、甲烷等。全球气候变暖的影响包括冰川融化、海平面上升、极端天气事件增多等。</w:t>
      </w:r>
    </w:p>
    <w:p>
      <w:r>
        <w:rPr>
          <w:rFonts w:ascii="宋体" w:hAnsi="宋体" w:eastAsia="宋体"/>
          <w:sz w:val="28"/>
        </w:rPr>
        <w:t>3. 讨论生物多样性的意义。</w:t>
      </w:r>
    </w:p>
    <w:p>
      <w:r>
        <w:rPr>
          <w:rFonts w:ascii="宋体" w:hAnsi="宋体" w:eastAsia="宋体"/>
          <w:sz w:val="28"/>
        </w:rPr>
        <w:t>答案：生物多样性是指地球上所有生物的多样性，包括物种多样性、遗传多样性和生态系统多样性。生物多样性的意义在于维持生态系统的平衡、提供生态系统服务、是人类生存和发展的基础。</w:t>
      </w:r>
    </w:p>
    <w:p>
      <w:r>
        <w:rPr>
          <w:rFonts w:ascii="宋体" w:hAnsi="宋体" w:eastAsia="宋体"/>
          <w:sz w:val="28"/>
        </w:rPr>
        <w:t>4. 讨论能源危机的解决方法。</w:t>
      </w:r>
    </w:p>
    <w:p>
      <w:r>
        <w:rPr>
          <w:rFonts w:ascii="宋体" w:hAnsi="宋体" w:eastAsia="宋体"/>
          <w:sz w:val="28"/>
        </w:rPr>
        <w:t>答案：能源危机的解决方法包括开发可再生能源、提高能源利用效率、发展节能技术等。可再生能源如太阳能、风能等可以减少对化石燃料的依赖，提高能源利用效率可以减少能源浪费，发展节能技术可以降低能源消耗。</w:t>
      </w:r>
    </w:p>
    <w:p>
      <w:r>
        <w:rPr>
          <w:rFonts w:ascii="宋体" w:hAnsi="宋体" w:eastAsia="宋体"/>
          <w:sz w:val="28"/>
        </w:rPr>
        <w:t>答案解析：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一、单项选择题</w:t>
      </w:r>
    </w:p>
    <w:p>
      <w:r>
        <w:rPr>
          <w:rFonts w:ascii="宋体" w:hAnsi="宋体" w:eastAsia="宋体"/>
          <w:sz w:val="28"/>
        </w:rPr>
        <w:t>1.A 2.B 3.B 4.A,B 5.A,B,C 6.A,B 7.A 8.A,B,D 9.A,B,C,D 10.A,B,C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二、多项选择题</w:t>
      </w:r>
    </w:p>
    <w:p>
      <w:r>
        <w:rPr>
          <w:rFonts w:ascii="宋体" w:hAnsi="宋体" w:eastAsia="宋体"/>
          <w:sz w:val="28"/>
        </w:rPr>
        <w:t>1.A,B,C,D 2.A,B,C,D 3.A,B,C 4.A,B,C 5.A,B 6.A 7.A,B,D 8.A,B,C,D 9.A,B,C 10.A,B,C,D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三、判断题</w:t>
      </w:r>
    </w:p>
    <w:p>
      <w:r>
        <w:rPr>
          <w:rFonts w:ascii="宋体" w:hAnsi="宋体" w:eastAsia="宋体"/>
          <w:sz w:val="28"/>
        </w:rPr>
        <w:t>1.√ 2.√ 3.√ 4.√ 5.√ 6.√ 7.√ 8.√ 9.√ 10.√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四、简答题</w:t>
      </w:r>
    </w:p>
    <w:p>
      <w:r>
        <w:rPr>
          <w:rFonts w:ascii="宋体" w:hAnsi="宋体" w:eastAsia="宋体"/>
          <w:sz w:val="28"/>
        </w:rPr>
        <w:t>1.有氧呼吸分为三个阶段：糖酵解、克雷布斯循环和氧化磷酸化。糖酵解阶段在细胞质基质中进行，将葡萄糖分解成丙酮酸；克雷布斯循环阶段在线粒体基质中进行，将丙酮酸进一步分解；氧化磷酸化阶段在线粒体内膜上进行，通过电子传递链产生ATP。</w:t>
      </w:r>
    </w:p>
    <w:p>
      <w:r>
        <w:rPr>
          <w:rFonts w:ascii="宋体" w:hAnsi="宋体" w:eastAsia="宋体"/>
          <w:sz w:val="28"/>
        </w:rPr>
        <w:t>2.酶具有高效性、专一性和温和性。高效性指酶的催化效率远高于无机催化剂；专一性指酶只催化特定的反应；温和性指酶的活性受温度和pH的影响。</w:t>
      </w:r>
    </w:p>
    <w:p>
      <w:r>
        <w:rPr>
          <w:rFonts w:ascii="宋体" w:hAnsi="宋体" w:eastAsia="宋体"/>
          <w:sz w:val="28"/>
        </w:rPr>
        <w:t>3.光合作用分为光反应和暗反应两个阶段。光反应阶段在叶绿体类囊体膜上进行，将光能转化为化学能；暗反应阶段在叶绿体基质中进行，将化学能转化为有机物中的化学能。</w:t>
      </w:r>
    </w:p>
    <w:p>
      <w:r>
        <w:rPr>
          <w:rFonts w:ascii="宋体" w:hAnsi="宋体" w:eastAsia="宋体"/>
          <w:sz w:val="28"/>
        </w:rPr>
        <w:t>4.生态系统的平衡是指生态系统中各种生物之间、生物与环境之间的相互作用达到一种稳定的状态。这种状态下，生态系统的物质循环和能量流动是平衡的，生物多样性较高。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五、讨论题</w:t>
      </w:r>
    </w:p>
    <w:p>
      <w:r>
        <w:rPr>
          <w:rFonts w:ascii="宋体" w:hAnsi="宋体" w:eastAsia="宋体"/>
          <w:sz w:val="28"/>
        </w:rPr>
        <w:t>1.酸雨的形成主要是由于大气中二氧化硫和氮氧化物的排放，这些物质与水反应生成硫酸和硝酸。酸雨的危害包括腐蚀建筑物、破坏森林、污染水体等。</w:t>
      </w:r>
    </w:p>
    <w:p>
      <w:r>
        <w:rPr>
          <w:rFonts w:ascii="宋体" w:hAnsi="宋体" w:eastAsia="宋体"/>
          <w:sz w:val="28"/>
        </w:rPr>
        <w:t>2.全球气候变暖的原因主要是由于人类活动排放的温室气体增加，如二氧化碳、甲烷等。全球气候变暖的影响包括冰川融化、海平面上升、极端天气事件增多等。</w:t>
      </w:r>
    </w:p>
    <w:p>
      <w:r>
        <w:rPr>
          <w:rFonts w:ascii="宋体" w:hAnsi="宋体" w:eastAsia="宋体"/>
          <w:sz w:val="28"/>
        </w:rPr>
        <w:t>3.生物多样性是指地球上所有生物的多样性，包括物种多样性、遗传多样性和生态系统多样性。生物多样性的意义在于维持生态系统的平衡、提供生态系统服务、是人类生存和发展的基础。</w:t>
      </w:r>
    </w:p>
    <w:p>
      <w:r>
        <w:rPr>
          <w:rFonts w:ascii="宋体" w:hAnsi="宋体" w:eastAsia="宋体"/>
          <w:sz w:val="28"/>
        </w:rPr>
        <w:t>4.能源危机的解决方法包括开发可再生能源、提高能源利用效率、发展节能技术等。可再生能源如太阳能、风能等可以减少对化石燃料的依赖，提高能源利用效率可以减少能源浪费，发展节能技术可以降低能源消耗。</w:t>
      </w:r>
    </w:p>
    <w:sectPr w:rsidR="005749C0" w:rsidRPr="003A0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944" w:rsidRDefault="000E0944">
      <w:pPr>
        <w:spacing w:line="240" w:lineRule="auto"/>
      </w:pPr>
      <w:r>
        <w:separator/>
      </w:r>
    </w:p>
  </w:endnote>
  <w:endnote w:type="continuationSeparator" w:id="0">
    <w:p w:rsidR="000E0944" w:rsidRDefault="000E09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944" w:rsidRDefault="000E0944">
      <w:pPr>
        <w:spacing w:after="0"/>
      </w:pPr>
      <w:r>
        <w:separator/>
      </w:r>
    </w:p>
  </w:footnote>
  <w:footnote w:type="continuationSeparator" w:id="0">
    <w:p w:rsidR="000E0944" w:rsidRDefault="000E09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5AE"/>
    <w:rsid w:val="00034616"/>
    <w:rsid w:val="0006063C"/>
    <w:rsid w:val="000E0944"/>
    <w:rsid w:val="0015074B"/>
    <w:rsid w:val="0029639D"/>
    <w:rsid w:val="00326F90"/>
    <w:rsid w:val="003A0391"/>
    <w:rsid w:val="005749C0"/>
    <w:rsid w:val="00A5205C"/>
    <w:rsid w:val="00AA1D8D"/>
    <w:rsid w:val="00B47730"/>
    <w:rsid w:val="00CB0664"/>
    <w:rsid w:val="00F26DE7"/>
    <w:rsid w:val="00F47A98"/>
    <w:rsid w:val="00FC693F"/>
    <w:rsid w:val="623C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="宋体" w:eastAsia="宋体" w:hAnsi="宋体"/>
      <w:sz w:val="28"/>
      <w:szCs w:val="22"/>
      <w:lang w:eastAsia="en-US"/>
    </w:rPr>
  </w:style>
  <w:style w:type="paragraph" w:styleId="1">
    <w:name w:val="heading 1"/>
    <w:next w:val="a1"/>
    <w:link w:val="1Char"/>
    <w:uiPriority w:val="9"/>
    <w:qFormat/>
    <w:rsid w:val="003A0391"/>
    <w:pPr>
      <w:spacing w:before="480" w:afterLines="100" w:after="100"/>
      <w:jc w:val="center"/>
      <w:outlineLvl w:val="0"/>
    </w:pPr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sid w:val="003A0391"/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qFormat="1"/>
    <w:lsdException w:name="toa heading" w:semiHidden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semiHidden="1"/>
    <w:lsdException w:name="List 5" w:semiHidden="1"/>
    <w:lsdException w:name="List Bullet 2" w:qFormat="1"/>
    <w:lsdException w:name="List Bullet 3" w:qFormat="1"/>
    <w:lsdException w:name="List Bullet 4" w:semiHidden="1"/>
    <w:lsdException w:name="List Bullet 5" w:semiHidden="1"/>
    <w:lsdException w:name="List Number 2" w:qFormat="1"/>
    <w:lsdException w:name="List Number 3" w:qFormat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" w:qFormat="1"/>
    <w:lsdException w:name="List Continue 2" w:qFormat="1"/>
    <w:lsdException w:name="List Continue 3" w:qFormat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qFormat="1"/>
    <w:lsdException w:name="Body Text 3" w:qFormat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 w:qFormat="1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 w:qFormat="1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 w:qFormat="1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 w:qFormat="1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 w:qFormat="1"/>
    <w:lsdException w:name="Light List Accent 4" w:uiPriority="61" w:unhideWhenUsed="0" w:qFormat="1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 w:qFormat="1"/>
    <w:lsdException w:name="Light List Accent 5" w:uiPriority="61" w:unhideWhenUsed="0" w:qFormat="1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 w:qFormat="1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pPr>
      <w:spacing w:after="200" w:line="276" w:lineRule="auto"/>
    </w:pPr>
    <w:rPr>
      <w:rFonts w:ascii="仿宋" w:eastAsia="仿宋" w:hAnsi="仿宋"/>
      <w:sz w:val="28"/>
      <w:szCs w:val="22"/>
      <w:lang w:eastAsia="en-US"/>
    </w:rPr>
  </w:style>
  <w:style w:type="paragraph" w:styleId="1">
    <w:name w:val="heading 1"/>
    <w:next w:val="a1"/>
    <w:link w:val="1Char"/>
    <w:uiPriority w:val="9"/>
    <w:qFormat/>
    <w:rsid w:val="003A0391"/>
    <w:pPr>
      <w:spacing w:before="480" w:afterLines="100" w:after="100"/>
      <w:jc w:val="center"/>
      <w:outlineLvl w:val="0"/>
    </w:pPr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qFormat/>
    <w:pPr>
      <w:spacing w:after="120" w:line="480" w:lineRule="auto"/>
    </w:pPr>
  </w:style>
  <w:style w:type="paragraph" w:styleId="24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  <w:qFormat/>
  </w:style>
  <w:style w:type="paragraph" w:styleId="af8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sid w:val="003A0391"/>
    <w:rPr>
      <w:rFonts w:eastAsiaTheme="majorEastAsia" w:cstheme="majorBidi"/>
      <w:b/>
      <w:i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  <w:qFormat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qFormat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E4689F-1E9A-4395-AECD-7C022615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@豆</dc:creator>
  <cp:lastModifiedBy>sunhongz</cp:lastModifiedBy>
  <cp:revision>7</cp:revision>
  <dcterms:created xsi:type="dcterms:W3CDTF">2013-12-23T23:15:00Z</dcterms:created>
  <dcterms:modified xsi:type="dcterms:W3CDTF">2025-11-13T01:48:00Z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eyJoZGlkIjoiMmE2NGM4MjBlOTVkZTExZjE3ZmZhMzc1OTlmYTc4ODMiLCJ1c2VySWQiOiIzMzM0NDk3NDUifQ==</vt:lpwstr>
  </property>
  <property fmtid="{D5CDD505-2E9C-101B-9397-08002B2CF9AE}" pid="3" name="KSOProductBuildVer">
    <vt:lpwstr>2052-12.1.0.19770</vt:lpwstr>
  </property>
  <property fmtid="{D5CDD505-2E9C-101B-9397-08002B2CF9AE}" pid="4" name="ICV">
    <vt:lpwstr>A8532DD6E3EA448182A4F623F5AADDC6_12</vt:lpwstr>
  </property>
</Properties>
</file>