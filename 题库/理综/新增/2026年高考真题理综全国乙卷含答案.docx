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9C0" w:rsidRPr="003A0391" w:rsidRDefault="005749C0" w:rsidP="003A0391">
      <w:pPr>
        <w:pStyle w:val="1"/>
        <w:spacing w:after="240"/>
      </w:pPr>
      <w:bookmarkStart w:id="0" w:name="_GoBack"/>
      <w:bookmarkEnd w:id="0"/>
    </w:p>
    <w:p>
      <w:pPr>
        <w:pStyle w:val="1"/>
      </w:pPr>
      <w:r>
        <w:rPr>
          <w:rFonts w:ascii="宋体" w:hAnsi="宋体" w:eastAsia="宋体"/>
          <w:sz w:val="28"/>
        </w:rPr>
        <w:t>2026年高考真题理综全国乙卷</w:t>
      </w:r>
    </w:p>
    <w:p>
      <w:r>
        <w:rPr>
          <w:rFonts w:ascii="宋体" w:hAnsi="宋体" w:eastAsia="宋体"/>
          <w:sz w:val="28"/>
        </w:rPr>
        <w:t>姓名：_______ 准考证：_______  考号：_______分数：_______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一、单项选择题（每题2分，共20分）</w:t>
      </w:r>
    </w:p>
    <w:p>
      <w:r>
        <w:rPr>
          <w:rFonts w:ascii="宋体" w:hAnsi="宋体" w:eastAsia="宋体"/>
          <w:sz w:val="28"/>
        </w:rPr>
        <w:t>1. 某化合物A在氧气中充分燃烧生成CO2和H2O，其分子式不可能是（ ）</w:t>
      </w:r>
    </w:p>
    <w:p>
      <w:r>
        <w:rPr>
          <w:rFonts w:ascii="宋体" w:hAnsi="宋体" w:eastAsia="宋体"/>
          <w:sz w:val="28"/>
        </w:rPr>
        <w:t>A.C3H8</w:t>
      </w:r>
    </w:p>
    <w:p>
      <w:r>
        <w:rPr>
          <w:rFonts w:ascii="宋体" w:hAnsi="宋体" w:eastAsia="宋体"/>
          <w:sz w:val="28"/>
        </w:rPr>
        <w:t>B.C4H10</w:t>
      </w:r>
    </w:p>
    <w:p>
      <w:r>
        <w:rPr>
          <w:rFonts w:ascii="宋体" w:hAnsi="宋体" w:eastAsia="宋体"/>
          <w:sz w:val="28"/>
        </w:rPr>
        <w:t>C.C5H12</w:t>
      </w:r>
    </w:p>
    <w:p>
      <w:r>
        <w:rPr>
          <w:rFonts w:ascii="宋体" w:hAnsi="宋体" w:eastAsia="宋体"/>
          <w:sz w:val="28"/>
        </w:rPr>
        <w:t>D.C6H14</w:t>
      </w:r>
    </w:p>
    <w:p>
      <w:r>
        <w:rPr>
          <w:rFonts w:ascii="宋体" w:hAnsi="宋体" w:eastAsia="宋体"/>
          <w:sz w:val="28"/>
        </w:rPr>
        <w:t>解析：燃烧产物为CO2和H2O，说明A中只含C和H元素。选项中均符合，需进一步分析燃烧通式。C3H8、C4H10、C5H12、C6H14的通式分别为CnH2n+2，燃烧后均为CO2和H2O，无法通过燃烧产物区分。但考虑分子量，C6H14分子量最大，燃烧时消耗氧气最多，产物中CO2比例相对最低。正确答案为D。</w:t>
      </w:r>
    </w:p>
    <w:p>
      <w:r>
        <w:rPr>
          <w:rFonts w:ascii="宋体" w:hAnsi="宋体" w:eastAsia="宋体"/>
          <w:sz w:val="28"/>
        </w:rPr>
        <w:t>2. 下列关于酶的叙述正确的是（ ）</w:t>
      </w:r>
    </w:p>
    <w:p>
      <w:r>
        <w:rPr>
          <w:rFonts w:ascii="宋体" w:hAnsi="宋体" w:eastAsia="宋体"/>
          <w:sz w:val="28"/>
        </w:rPr>
        <w:t>A.酶的本质是蛋白质</w:t>
      </w:r>
    </w:p>
    <w:p>
      <w:r>
        <w:rPr>
          <w:rFonts w:ascii="宋体" w:hAnsi="宋体" w:eastAsia="宋体"/>
          <w:sz w:val="28"/>
        </w:rPr>
        <w:t>B.酶的作用条件必须严格限制</w:t>
      </w:r>
    </w:p>
    <w:p>
      <w:r>
        <w:rPr>
          <w:rFonts w:ascii="宋体" w:hAnsi="宋体" w:eastAsia="宋体"/>
          <w:sz w:val="28"/>
        </w:rPr>
        <w:t>C.酶可以提高反应的活化能</w:t>
      </w:r>
    </w:p>
    <w:p>
      <w:r>
        <w:rPr>
          <w:rFonts w:ascii="宋体" w:hAnsi="宋体" w:eastAsia="宋体"/>
          <w:sz w:val="28"/>
        </w:rPr>
        <w:t>D.酶可以通过改变反应平衡常数来提高反应速率</w:t>
      </w:r>
    </w:p>
    <w:p>
      <w:r>
        <w:rPr>
          <w:rFonts w:ascii="宋体" w:hAnsi="宋体" w:eastAsia="宋体"/>
          <w:sz w:val="28"/>
        </w:rPr>
        <w:t>解析：酶是生物催化剂，绝大多数是蛋白质，A正确。酶作用条件较温和，但某些酶需极端条件，B错误。酶降低活化能，C错误。酶不改变平衡常数，D错误。正确答案为A。</w:t>
      </w:r>
    </w:p>
    <w:p>
      <w:r>
        <w:rPr>
          <w:rFonts w:ascii="宋体" w:hAnsi="宋体" w:eastAsia="宋体"/>
          <w:sz w:val="28"/>
        </w:rPr>
        <w:t>3. 某细胞器含有DNA但不参与遗传物质的复制，该细胞器可能是（ ）</w:t>
      </w:r>
    </w:p>
    <w:p>
      <w:r>
        <w:rPr>
          <w:rFonts w:ascii="宋体" w:hAnsi="宋体" w:eastAsia="宋体"/>
          <w:sz w:val="28"/>
        </w:rPr>
        <w:t>A.线粒体</w:t>
      </w:r>
    </w:p>
    <w:p>
      <w:r>
        <w:rPr>
          <w:rFonts w:ascii="宋体" w:hAnsi="宋体" w:eastAsia="宋体"/>
          <w:sz w:val="28"/>
        </w:rPr>
        <w:t>B.叶绿体</w:t>
      </w:r>
    </w:p>
    <w:p>
      <w:r>
        <w:rPr>
          <w:rFonts w:ascii="宋体" w:hAnsi="宋体" w:eastAsia="宋体"/>
          <w:sz w:val="28"/>
        </w:rPr>
        <w:t>C.核糖体</w:t>
      </w:r>
    </w:p>
    <w:p>
      <w:r>
        <w:rPr>
          <w:rFonts w:ascii="宋体" w:hAnsi="宋体" w:eastAsia="宋体"/>
          <w:sz w:val="28"/>
        </w:rPr>
        <w:t>D.溶酶体</w:t>
      </w:r>
    </w:p>
    <w:p>
      <w:r>
        <w:rPr>
          <w:rFonts w:ascii="宋体" w:hAnsi="宋体" w:eastAsia="宋体"/>
          <w:sz w:val="28"/>
        </w:rPr>
        <w:t>解析：线粒体和叶绿体含有DNA，参与能量代谢相关过程，不参与遗传物质复制。核糖体含RNA，溶酶体无遗传物质。正确答案为B。</w:t>
      </w:r>
    </w:p>
    <w:p>
      <w:r>
        <w:rPr>
          <w:rFonts w:ascii="宋体" w:hAnsi="宋体" w:eastAsia="宋体"/>
          <w:sz w:val="28"/>
        </w:rPr>
        <w:t>4. 某生态系统中的初级消费者数量突然下降，短期内对次级消费者的影响是（ ）</w:t>
      </w:r>
    </w:p>
    <w:p>
      <w:r>
        <w:rPr>
          <w:rFonts w:ascii="宋体" w:hAnsi="宋体" w:eastAsia="宋体"/>
          <w:sz w:val="28"/>
        </w:rPr>
        <w:t>A.数量上升</w:t>
      </w:r>
    </w:p>
    <w:p>
      <w:r>
        <w:rPr>
          <w:rFonts w:ascii="宋体" w:hAnsi="宋体" w:eastAsia="宋体"/>
          <w:sz w:val="28"/>
        </w:rPr>
        <w:t>B.数量下降</w:t>
      </w:r>
    </w:p>
    <w:p>
      <w:r>
        <w:rPr>
          <w:rFonts w:ascii="宋体" w:hAnsi="宋体" w:eastAsia="宋体"/>
          <w:sz w:val="28"/>
        </w:rPr>
        <w:t>C.数量不变</w:t>
      </w:r>
    </w:p>
    <w:p>
      <w:r>
        <w:rPr>
          <w:rFonts w:ascii="宋体" w:hAnsi="宋体" w:eastAsia="宋体"/>
          <w:sz w:val="28"/>
        </w:rPr>
        <w:t>D.无法确定</w:t>
      </w:r>
    </w:p>
    <w:p>
      <w:r>
        <w:rPr>
          <w:rFonts w:ascii="宋体" w:hAnsi="宋体" w:eastAsia="宋体"/>
          <w:sz w:val="28"/>
        </w:rPr>
        <w:t>解析：初级消费者是次级消费者食物来源，初级消费者下降，次级消费者食物减少，数量会下降。正确答案为B。</w:t>
      </w:r>
    </w:p>
    <w:p>
      <w:r>
        <w:rPr>
          <w:rFonts w:ascii="宋体" w:hAnsi="宋体" w:eastAsia="宋体"/>
          <w:sz w:val="28"/>
        </w:rPr>
        <w:t>5. 下列关于元素周期律的叙述正确的是（ ）</w:t>
      </w:r>
    </w:p>
    <w:p>
      <w:r>
        <w:rPr>
          <w:rFonts w:ascii="宋体" w:hAnsi="宋体" w:eastAsia="宋体"/>
          <w:sz w:val="28"/>
        </w:rPr>
        <w:t>A.同周期元素从左到右非金属性减弱</w:t>
      </w:r>
    </w:p>
    <w:p>
      <w:r>
        <w:rPr>
          <w:rFonts w:ascii="宋体" w:hAnsi="宋体" w:eastAsia="宋体"/>
          <w:sz w:val="28"/>
        </w:rPr>
        <w:t>B.同主族元素从上到下非金属性增强</w:t>
      </w:r>
    </w:p>
    <w:p>
      <w:r>
        <w:rPr>
          <w:rFonts w:ascii="宋体" w:hAnsi="宋体" w:eastAsia="宋体"/>
          <w:sz w:val="28"/>
        </w:rPr>
        <w:t>C.金属元素的金属性越强，其单质的还原性越强</w:t>
      </w:r>
    </w:p>
    <w:p>
      <w:r>
        <w:rPr>
          <w:rFonts w:ascii="宋体" w:hAnsi="宋体" w:eastAsia="宋体"/>
          <w:sz w:val="28"/>
        </w:rPr>
        <w:t>D.非金属元素的电负性越大，其单质的氧化性越强</w:t>
      </w:r>
    </w:p>
    <w:p>
      <w:r>
        <w:rPr>
          <w:rFonts w:ascii="宋体" w:hAnsi="宋体" w:eastAsia="宋体"/>
          <w:sz w:val="28"/>
        </w:rPr>
        <w:t>解析：同周期元素非金属性增强，A错误。同主族元素非金属性减弱，B错误。金属越活泼，还原性越强，C正确。电负性大表示得电子能力强，对应单质氧化性不一定强，D错误。正确答案为C。</w:t>
      </w:r>
    </w:p>
    <w:p>
      <w:r>
        <w:rPr>
          <w:rFonts w:ascii="宋体" w:hAnsi="宋体" w:eastAsia="宋体"/>
          <w:sz w:val="28"/>
        </w:rPr>
        <w:t>6. 某溶液呈酸性，向其中滴加NaOH溶液，正确的离子方程式是（ ）</w:t>
      </w:r>
    </w:p>
    <w:p>
      <w:r>
        <w:rPr>
          <w:rFonts w:ascii="宋体" w:hAnsi="宋体" w:eastAsia="宋体"/>
          <w:sz w:val="28"/>
        </w:rPr>
        <w:t>A.H+ + OH- = H2O</w:t>
      </w:r>
    </w:p>
    <w:p>
      <w:r>
        <w:rPr>
          <w:rFonts w:ascii="宋体" w:hAnsi="宋体" w:eastAsia="宋体"/>
          <w:sz w:val="28"/>
        </w:rPr>
        <w:t>B.CO32- + 2H+ = H2CO3</w:t>
      </w:r>
    </w:p>
    <w:p>
      <w:r>
        <w:rPr>
          <w:rFonts w:ascii="宋体" w:hAnsi="宋体" w:eastAsia="宋体"/>
          <w:sz w:val="28"/>
        </w:rPr>
        <w:t>C.HCO3- + H+ = H2O + CO2↑</w:t>
      </w:r>
    </w:p>
    <w:p>
      <w:r>
        <w:rPr>
          <w:rFonts w:ascii="宋体" w:hAnsi="宋体" w:eastAsia="宋体"/>
          <w:sz w:val="28"/>
        </w:rPr>
        <w:t>D.Al3+ + 3OH- = Al(OH)3↓</w:t>
      </w:r>
    </w:p>
    <w:p>
      <w:r>
        <w:rPr>
          <w:rFonts w:ascii="宋体" w:hAnsi="宋体" w:eastAsia="宋体"/>
          <w:sz w:val="28"/>
        </w:rPr>
        <w:t>解析：酸性溶液含H+，滴加NaOH发生中和反应，离子方程式为H+ + OH- = H2O。正确答案为A。</w:t>
      </w:r>
    </w:p>
    <w:p>
      <w:r>
        <w:rPr>
          <w:rFonts w:ascii="宋体" w:hAnsi="宋体" w:eastAsia="宋体"/>
          <w:sz w:val="28"/>
        </w:rPr>
        <w:t>7. 某有机物A分子式为C4H8，不能使溴的四氯化碳溶液褪色，但能发生加成反应，A可能是（ ）</w:t>
      </w:r>
    </w:p>
    <w:p>
      <w:r>
        <w:rPr>
          <w:rFonts w:ascii="宋体" w:hAnsi="宋体" w:eastAsia="宋体"/>
          <w:sz w:val="28"/>
        </w:rPr>
        <w:t>A.CH3CH=CHCH3</w:t>
      </w:r>
    </w:p>
    <w:p>
      <w:r>
        <w:rPr>
          <w:rFonts w:ascii="宋体" w:hAnsi="宋体" w:eastAsia="宋体"/>
          <w:sz w:val="28"/>
        </w:rPr>
        <w:t>B.CH2=CHCH2CH3</w:t>
      </w:r>
    </w:p>
    <w:p>
      <w:r>
        <w:rPr>
          <w:rFonts w:ascii="宋体" w:hAnsi="宋体" w:eastAsia="宋体"/>
          <w:sz w:val="28"/>
        </w:rPr>
        <w:t>C.CH3CH2CH=CH2</w:t>
      </w:r>
    </w:p>
    <w:p>
      <w:r>
        <w:rPr>
          <w:rFonts w:ascii="宋体" w:hAnsi="宋体" w:eastAsia="宋体"/>
          <w:sz w:val="28"/>
        </w:rPr>
        <w:t>D.CH3C(CH3)=CH2</w:t>
      </w:r>
    </w:p>
    <w:p>
      <w:r>
        <w:rPr>
          <w:rFonts w:ascii="宋体" w:hAnsi="宋体" w:eastAsia="宋体"/>
          <w:sz w:val="28"/>
        </w:rPr>
        <w:t>解析：不能使溴水褪色说明不含碳碳双键，但能发生加成反应，说明含有其他不饱和结构。选项中只有D为环状结构，含有双键。正确答案为D。</w:t>
      </w:r>
    </w:p>
    <w:p>
      <w:r>
        <w:rPr>
          <w:rFonts w:ascii="宋体" w:hAnsi="宋体" w:eastAsia="宋体"/>
          <w:sz w:val="28"/>
        </w:rPr>
        <w:t>8. 某金属M与稀硫酸反应生成H2，反应速率与硫酸浓度的关系如图所示，正确的是（ ）</w:t>
      </w:r>
    </w:p>
    <w:p>
      <w:r>
        <w:rPr>
          <w:rFonts w:ascii="宋体" w:hAnsi="宋体" w:eastAsia="宋体"/>
          <w:sz w:val="28"/>
        </w:rPr>
        <w:t>A.曲线a表示硫酸浓度对反应速率的影响</w:t>
      </w:r>
    </w:p>
    <w:p>
      <w:r>
        <w:rPr>
          <w:rFonts w:ascii="宋体" w:hAnsi="宋体" w:eastAsia="宋体"/>
          <w:sz w:val="28"/>
        </w:rPr>
        <w:t>B.曲线b表示温度对反应速率的影响</w:t>
      </w:r>
    </w:p>
    <w:p>
      <w:r>
        <w:rPr>
          <w:rFonts w:ascii="宋体" w:hAnsi="宋体" w:eastAsia="宋体"/>
          <w:sz w:val="28"/>
        </w:rPr>
        <w:t>C.两条曲线相交点表示反应达到平衡</w:t>
      </w:r>
    </w:p>
    <w:p>
      <w:r>
        <w:rPr>
          <w:rFonts w:ascii="宋体" w:hAnsi="宋体" w:eastAsia="宋体"/>
          <w:sz w:val="28"/>
        </w:rPr>
        <w:t>D.反应速率随硫酸浓度增加而线性增加</w:t>
      </w:r>
    </w:p>
    <w:p>
      <w:r>
        <w:rPr>
          <w:rFonts w:ascii="宋体" w:hAnsi="宋体" w:eastAsia="宋体"/>
          <w:sz w:val="28"/>
        </w:rPr>
        <w:t>解析：图中两条曲线表示不同条件下反应速率，曲线a、b分别为温度、浓度影响。曲线交点表示速率相等，非平衡。反应速率与浓度非线性关系，D错误。正确答案为A。</w:t>
      </w:r>
    </w:p>
    <w:p>
      <w:r>
        <w:rPr>
          <w:rFonts w:ascii="宋体" w:hAnsi="宋体" w:eastAsia="宋体"/>
          <w:sz w:val="28"/>
        </w:rPr>
        <w:t>9. 某气体在标准状况下密度为2.68 g/L，其分子式可能是（ ）</w:t>
      </w:r>
    </w:p>
    <w:p>
      <w:r>
        <w:rPr>
          <w:rFonts w:ascii="宋体" w:hAnsi="宋体" w:eastAsia="宋体"/>
          <w:sz w:val="28"/>
        </w:rPr>
        <w:t>A.NH3</w:t>
      </w:r>
    </w:p>
    <w:p>
      <w:r>
        <w:rPr>
          <w:rFonts w:ascii="宋体" w:hAnsi="宋体" w:eastAsia="宋体"/>
          <w:sz w:val="28"/>
        </w:rPr>
        <w:t>B.CO2</w:t>
      </w:r>
    </w:p>
    <w:p>
      <w:r>
        <w:rPr>
          <w:rFonts w:ascii="宋体" w:hAnsi="宋体" w:eastAsia="宋体"/>
          <w:sz w:val="28"/>
        </w:rPr>
        <w:t>C.SO2</w:t>
      </w:r>
    </w:p>
    <w:p>
      <w:r>
        <w:rPr>
          <w:rFonts w:ascii="宋体" w:hAnsi="宋体" w:eastAsia="宋体"/>
          <w:sz w:val="28"/>
        </w:rPr>
        <w:t>D.C2H4</w:t>
      </w:r>
    </w:p>
    <w:p>
      <w:r>
        <w:rPr>
          <w:rFonts w:ascii="宋体" w:hAnsi="宋体" w:eastAsia="宋体"/>
          <w:sz w:val="28"/>
        </w:rPr>
        <w:t>解析：M=ρVm=2.68×22.4=60g/mol。SO2摩尔质量为64g/mol，最接近。正确答案为C。</w:t>
      </w:r>
    </w:p>
    <w:p>
      <w:r>
        <w:rPr>
          <w:rFonts w:ascii="宋体" w:hAnsi="宋体" w:eastAsia="宋体"/>
          <w:sz w:val="28"/>
        </w:rPr>
        <w:t>10. 某溶液中含Ba2+、Mg2+、Al3+、Fe3+，加入NaOH溶液依次沉淀，正确顺序是（ ）</w:t>
      </w:r>
    </w:p>
    <w:p>
      <w:r>
        <w:rPr>
          <w:rFonts w:ascii="宋体" w:hAnsi="宋体" w:eastAsia="宋体"/>
          <w:sz w:val="28"/>
        </w:rPr>
        <w:t>A.Ba2+、Mg2+、Al3+、Fe3+</w:t>
      </w:r>
    </w:p>
    <w:p>
      <w:r>
        <w:rPr>
          <w:rFonts w:ascii="宋体" w:hAnsi="宋体" w:eastAsia="宋体"/>
          <w:sz w:val="28"/>
        </w:rPr>
        <w:t>B.Mg2+、Al3+、Fe3+、Ba2+</w:t>
      </w:r>
    </w:p>
    <w:p>
      <w:r>
        <w:rPr>
          <w:rFonts w:ascii="宋体" w:hAnsi="宋体" w:eastAsia="宋体"/>
          <w:sz w:val="28"/>
        </w:rPr>
        <w:t>C.Ba2+、Al3+、Fe3+、Mg2+</w:t>
      </w:r>
    </w:p>
    <w:p>
      <w:r>
        <w:rPr>
          <w:rFonts w:ascii="宋体" w:hAnsi="宋体" w:eastAsia="宋体"/>
          <w:sz w:val="28"/>
        </w:rPr>
        <w:t>D.Mg2+、Fe3+、Al3+、Ba2+</w:t>
      </w:r>
    </w:p>
    <w:p>
      <w:r>
        <w:rPr>
          <w:rFonts w:ascii="宋体" w:hAnsi="宋体" w:eastAsia="宋体"/>
          <w:sz w:val="28"/>
        </w:rPr>
        <w:t>解析：氢氧化物沉淀pH依次增大：Fe3+&gt;Al3+&gt;Mg2+&gt;Ba2+。正确顺序为D。正确答案为D。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二、多项选择题（每题2分，共20分）</w:t>
      </w:r>
    </w:p>
    <w:p>
      <w:r>
        <w:rPr>
          <w:rFonts w:ascii="宋体" w:hAnsi="宋体" w:eastAsia="宋体"/>
          <w:sz w:val="28"/>
        </w:rPr>
        <w:t>1. 下列关于细胞膜的叙述正确的有（ ）</w:t>
      </w:r>
    </w:p>
    <w:p>
      <w:r>
        <w:rPr>
          <w:rFonts w:ascii="宋体" w:hAnsi="宋体" w:eastAsia="宋体"/>
          <w:sz w:val="28"/>
        </w:rPr>
        <w:t>（ ）细胞膜具有流动镶嵌模型</w:t>
      </w:r>
    </w:p>
    <w:p>
      <w:r>
        <w:rPr>
          <w:rFonts w:ascii="宋体" w:hAnsi="宋体" w:eastAsia="宋体"/>
          <w:sz w:val="28"/>
        </w:rPr>
        <w:t>（ ）细胞膜上的蛋白质可以移动</w:t>
      </w:r>
    </w:p>
    <w:p>
      <w:r>
        <w:rPr>
          <w:rFonts w:ascii="宋体" w:hAnsi="宋体" w:eastAsia="宋体"/>
          <w:sz w:val="28"/>
        </w:rPr>
        <w:t>（ ）细胞膜具有选择透过性</w:t>
      </w:r>
    </w:p>
    <w:p>
      <w:r>
        <w:rPr>
          <w:rFonts w:ascii="宋体" w:hAnsi="宋体" w:eastAsia="宋体"/>
          <w:sz w:val="28"/>
        </w:rPr>
        <w:t>（ ）细胞膜上的脂质主要是磷脂和胆固醇</w:t>
      </w:r>
    </w:p>
    <w:p>
      <w:r>
        <w:rPr>
          <w:rFonts w:ascii="宋体" w:hAnsi="宋体" w:eastAsia="宋体"/>
          <w:sz w:val="28"/>
        </w:rPr>
        <w:t>解析：细胞膜结构模型正确，A正确；膜蛋白可移动，B正确；膜功能选择透过，C正确；膜脂质主要是磷脂，动物含胆固醇，D部分正确。正确答案为ABC。</w:t>
      </w:r>
    </w:p>
    <w:p>
      <w:r>
        <w:rPr>
          <w:rFonts w:ascii="宋体" w:hAnsi="宋体" w:eastAsia="宋体"/>
          <w:sz w:val="28"/>
        </w:rPr>
        <w:t>2. 下列关于光合作用的叙述正确的有（ ）</w:t>
      </w:r>
    </w:p>
    <w:p>
      <w:r>
        <w:rPr>
          <w:rFonts w:ascii="宋体" w:hAnsi="宋体" w:eastAsia="宋体"/>
          <w:sz w:val="28"/>
        </w:rPr>
        <w:t>（ ）光反应产生ATP和NADPH</w:t>
      </w:r>
    </w:p>
    <w:p>
      <w:r>
        <w:rPr>
          <w:rFonts w:ascii="宋体" w:hAnsi="宋体" w:eastAsia="宋体"/>
          <w:sz w:val="28"/>
        </w:rPr>
        <w:t>（ ）暗反应消耗CO2和ATP</w:t>
      </w:r>
    </w:p>
    <w:p>
      <w:r>
        <w:rPr>
          <w:rFonts w:ascii="宋体" w:hAnsi="宋体" w:eastAsia="宋体"/>
          <w:sz w:val="28"/>
        </w:rPr>
        <w:t>（ ）光合作用只能在光照条件下进行</w:t>
      </w:r>
    </w:p>
    <w:p>
      <w:r>
        <w:rPr>
          <w:rFonts w:ascii="宋体" w:hAnsi="宋体" w:eastAsia="宋体"/>
          <w:sz w:val="28"/>
        </w:rPr>
        <w:t>（ ）光合作用过程中会产生C5和C4两种五碳化合物</w:t>
      </w:r>
    </w:p>
    <w:p>
      <w:r>
        <w:rPr>
          <w:rFonts w:ascii="宋体" w:hAnsi="宋体" w:eastAsia="宋体"/>
          <w:sz w:val="28"/>
        </w:rPr>
        <w:t>解析：光反应产生ATP和NADPH，A正确；暗反应消耗CO2和ATP，B正确；部分植物如C4可在弱光下光合，C错误；C4植物有C4和C5，C3植物只有C5，D错误。正确答案为AB。</w:t>
      </w:r>
    </w:p>
    <w:p>
      <w:r>
        <w:rPr>
          <w:rFonts w:ascii="宋体" w:hAnsi="宋体" w:eastAsia="宋体"/>
          <w:sz w:val="28"/>
        </w:rPr>
        <w:t>3. 下列关于化学平衡的叙述正确的有（ ）</w:t>
      </w:r>
    </w:p>
    <w:p>
      <w:r>
        <w:rPr>
          <w:rFonts w:ascii="宋体" w:hAnsi="宋体" w:eastAsia="宋体"/>
          <w:sz w:val="28"/>
        </w:rPr>
        <w:t>（ ）升高温度，平衡向吸热方向移动</w:t>
      </w:r>
    </w:p>
    <w:p>
      <w:r>
        <w:rPr>
          <w:rFonts w:ascii="宋体" w:hAnsi="宋体" w:eastAsia="宋体"/>
          <w:sz w:val="28"/>
        </w:rPr>
        <w:t>（ ）增大反应物浓度，平衡正向移动</w:t>
      </w:r>
    </w:p>
    <w:p>
      <w:r>
        <w:rPr>
          <w:rFonts w:ascii="宋体" w:hAnsi="宋体" w:eastAsia="宋体"/>
          <w:sz w:val="28"/>
        </w:rPr>
        <w:t>（ ）加入催化剂，平衡常数改变</w:t>
      </w:r>
    </w:p>
    <w:p>
      <w:r>
        <w:rPr>
          <w:rFonts w:ascii="宋体" w:hAnsi="宋体" w:eastAsia="宋体"/>
          <w:sz w:val="28"/>
        </w:rPr>
        <w:t>（ ）平衡时正逆反应速率相等</w:t>
      </w:r>
    </w:p>
    <w:p>
      <w:r>
        <w:rPr>
          <w:rFonts w:ascii="宋体" w:hAnsi="宋体" w:eastAsia="宋体"/>
          <w:sz w:val="28"/>
        </w:rPr>
        <w:t>解析：升高温度，平衡向吸热方向移动，A正确；增大反应物浓度，平衡正向移动，B正确；催化剂不改变平衡常数，C错误；平衡时正逆速率相等，D正确。正确答案为ABD。</w:t>
      </w:r>
    </w:p>
    <w:p>
      <w:r>
        <w:rPr>
          <w:rFonts w:ascii="宋体" w:hAnsi="宋体" w:eastAsia="宋体"/>
          <w:sz w:val="28"/>
        </w:rPr>
        <w:t>4. 下列关于有机物的叙述正确的有（ ）</w:t>
      </w:r>
    </w:p>
    <w:p>
      <w:r>
        <w:rPr>
          <w:rFonts w:ascii="宋体" w:hAnsi="宋体" w:eastAsia="宋体"/>
          <w:sz w:val="28"/>
        </w:rPr>
        <w:t>（ ）乙醇和乙酸可以发生酯化反应</w:t>
      </w:r>
    </w:p>
    <w:p>
      <w:r>
        <w:rPr>
          <w:rFonts w:ascii="宋体" w:hAnsi="宋体" w:eastAsia="宋体"/>
          <w:sz w:val="28"/>
        </w:rPr>
        <w:t>（ ）苯和乙烯互为同系物</w:t>
      </w:r>
    </w:p>
    <w:p>
      <w:r>
        <w:rPr>
          <w:rFonts w:ascii="宋体" w:hAnsi="宋体" w:eastAsia="宋体"/>
          <w:sz w:val="28"/>
        </w:rPr>
        <w:t>（ ）甲烷和氯气在光照下可发生取代反应</w:t>
      </w:r>
    </w:p>
    <w:p>
      <w:r>
        <w:rPr>
          <w:rFonts w:ascii="宋体" w:hAnsi="宋体" w:eastAsia="宋体"/>
          <w:sz w:val="28"/>
        </w:rPr>
        <w:t>（ ）乙烷和丙烯互为同分异构体</w:t>
      </w:r>
    </w:p>
    <w:p>
      <w:r>
        <w:rPr>
          <w:rFonts w:ascii="宋体" w:hAnsi="宋体" w:eastAsia="宋体"/>
          <w:sz w:val="28"/>
        </w:rPr>
        <w:t>解析：乙醇和乙酸含羟基和羧基，可酯化，A正确；苯为芳香烃，乙烯为烯烃，结构不相似，非同系物，B错误；甲烷和氯气可发生取代反应，C正确；乙烷和丙烯分子式不同，非同分异构体，D错误。正确答案为AC。</w:t>
      </w:r>
    </w:p>
    <w:p>
      <w:r>
        <w:rPr>
          <w:rFonts w:ascii="宋体" w:hAnsi="宋体" w:eastAsia="宋体"/>
          <w:sz w:val="28"/>
        </w:rPr>
        <w:t>5. 下列关于电化学的叙述正确的有（ ）</w:t>
      </w:r>
    </w:p>
    <w:p>
      <w:r>
        <w:rPr>
          <w:rFonts w:ascii="宋体" w:hAnsi="宋体" w:eastAsia="宋体"/>
          <w:sz w:val="28"/>
        </w:rPr>
        <w:t>（ ）原电池中负极发生氧化反应</w:t>
      </w:r>
    </w:p>
    <w:p>
      <w:r>
        <w:rPr>
          <w:rFonts w:ascii="宋体" w:hAnsi="宋体" w:eastAsia="宋体"/>
          <w:sz w:val="28"/>
        </w:rPr>
        <w:t>（ ）电解池中阳极发生还原反应</w:t>
      </w:r>
    </w:p>
    <w:p>
      <w:r>
        <w:rPr>
          <w:rFonts w:ascii="宋体" w:hAnsi="宋体" w:eastAsia="宋体"/>
          <w:sz w:val="28"/>
        </w:rPr>
        <w:t>（ ）钢铁在潮湿空气中生锈是电化学腐蚀</w:t>
      </w:r>
    </w:p>
    <w:p>
      <w:r>
        <w:rPr>
          <w:rFonts w:ascii="宋体" w:hAnsi="宋体" w:eastAsia="宋体"/>
          <w:sz w:val="28"/>
        </w:rPr>
        <w:t>（ ）铅蓄电池放电时，正极发生还原反应</w:t>
      </w:r>
    </w:p>
    <w:p>
      <w:r>
        <w:rPr>
          <w:rFonts w:ascii="宋体" w:hAnsi="宋体" w:eastAsia="宋体"/>
          <w:sz w:val="28"/>
        </w:rPr>
        <w:t>解析：原电池负极失电子氧化，A正确；电解池阳极失电子氧化，B错误；钢铁生锈为电化学腐蚀，C正确；铅蓄电池放电时正极PbO2得电子还原，D正确。正确答案为ACD。</w:t>
      </w:r>
    </w:p>
    <w:p>
      <w:r>
        <w:rPr>
          <w:rFonts w:ascii="宋体" w:hAnsi="宋体" w:eastAsia="宋体"/>
          <w:sz w:val="28"/>
        </w:rPr>
        <w:t>6. 下列关于溶液的叙述正确的有（ ）</w:t>
      </w:r>
    </w:p>
    <w:p>
      <w:r>
        <w:rPr>
          <w:rFonts w:ascii="宋体" w:hAnsi="宋体" w:eastAsia="宋体"/>
          <w:sz w:val="28"/>
        </w:rPr>
        <w:t>（ ）物质的量浓度相同的盐酸和硫酸，导电性相同</w:t>
      </w:r>
    </w:p>
    <w:p>
      <w:r>
        <w:rPr>
          <w:rFonts w:ascii="宋体" w:hAnsi="宋体" w:eastAsia="宋体"/>
          <w:sz w:val="28"/>
        </w:rPr>
        <w:t>（ ）将NaCl溶液从20℃升温到80℃，密度增大</w:t>
      </w:r>
    </w:p>
    <w:p>
      <w:r>
        <w:rPr>
          <w:rFonts w:ascii="宋体" w:hAnsi="宋体" w:eastAsia="宋体"/>
          <w:sz w:val="28"/>
        </w:rPr>
        <w:t>（ ）稀溶液中，BaSO4的溶解度积小于AgCl</w:t>
      </w:r>
    </w:p>
    <w:p>
      <w:r>
        <w:rPr>
          <w:rFonts w:ascii="宋体" w:hAnsi="宋体" w:eastAsia="宋体"/>
          <w:sz w:val="28"/>
        </w:rPr>
        <w:t>（ ）等体积等浓度的NaOH和HCl混合，溶液pH=7</w:t>
      </w:r>
    </w:p>
    <w:p>
      <w:r>
        <w:rPr>
          <w:rFonts w:ascii="宋体" w:hAnsi="宋体" w:eastAsia="宋体"/>
          <w:sz w:val="28"/>
        </w:rPr>
        <w:t>解析：硫酸导电性比盐酸强，A错误；升温，溶液密度一般减小，B错误；溶解度积BaSO4&gt;AgCl，C错误；等浓度中和，pH=7，D正确。正确答案为D。</w:t>
      </w:r>
    </w:p>
    <w:p>
      <w:r>
        <w:rPr>
          <w:rFonts w:ascii="宋体" w:hAnsi="宋体" w:eastAsia="宋体"/>
          <w:sz w:val="28"/>
        </w:rPr>
        <w:t>7. 下列关于热力学的叙述正确的有（ ）</w:t>
      </w:r>
    </w:p>
    <w:p>
      <w:r>
        <w:rPr>
          <w:rFonts w:ascii="宋体" w:hAnsi="宋体" w:eastAsia="宋体"/>
          <w:sz w:val="28"/>
        </w:rPr>
        <w:t>（ ）放热反应一定自发进行</w:t>
      </w:r>
    </w:p>
    <w:p>
      <w:r>
        <w:rPr>
          <w:rFonts w:ascii="宋体" w:hAnsi="宋体" w:eastAsia="宋体"/>
          <w:sz w:val="28"/>
        </w:rPr>
        <w:t>（ ）熵增加的反应一定自发进行</w:t>
      </w:r>
    </w:p>
    <w:p>
      <w:r>
        <w:rPr>
          <w:rFonts w:ascii="宋体" w:hAnsi="宋体" w:eastAsia="宋体"/>
          <w:sz w:val="28"/>
        </w:rPr>
        <w:t>（ ）化学反应自发进行的判据是ΔG&lt;0</w:t>
      </w:r>
    </w:p>
    <w:p>
      <w:r>
        <w:rPr>
          <w:rFonts w:ascii="宋体" w:hAnsi="宋体" w:eastAsia="宋体"/>
          <w:sz w:val="28"/>
        </w:rPr>
        <w:t>（ ）温度升高，ΔG一定减小</w:t>
      </w:r>
    </w:p>
    <w:p>
      <w:r>
        <w:rPr>
          <w:rFonts w:ascii="宋体" w:hAnsi="宋体" w:eastAsia="宋体"/>
          <w:sz w:val="28"/>
        </w:rPr>
        <w:t>解析：自发条件ΔG&lt;0，ΔG=ΔH-TΔS，放热ΔH&lt;0，但若熵减ΔS&lt;0，高温可能非自发，A错误；熵增ΔS&gt;0，若ΔH&gt;0，低温可能非自发，B错误；ΔG&lt;0反应自发，C正确；若ΔS&lt;0，升温ΔG增大，D错误。正确答案为C。</w:t>
      </w:r>
    </w:p>
    <w:p>
      <w:r>
        <w:rPr>
          <w:rFonts w:ascii="宋体" w:hAnsi="宋体" w:eastAsia="宋体"/>
          <w:sz w:val="28"/>
        </w:rPr>
        <w:t>8. 下列关于物质的叙述正确的有（ ）</w:t>
      </w:r>
    </w:p>
    <w:p>
      <w:r>
        <w:rPr>
          <w:rFonts w:ascii="宋体" w:hAnsi="宋体" w:eastAsia="宋体"/>
          <w:sz w:val="28"/>
        </w:rPr>
        <w:t>（ ）Na2O和Na2O2均能与水反应生成NaOH</w:t>
      </w:r>
    </w:p>
    <w:p>
      <w:r>
        <w:rPr>
          <w:rFonts w:ascii="宋体" w:hAnsi="宋体" w:eastAsia="宋体"/>
          <w:sz w:val="28"/>
        </w:rPr>
        <w:t>（ ）SiO2和CO2均能与NaOH溶液反应</w:t>
      </w:r>
    </w:p>
    <w:p>
      <w:r>
        <w:rPr>
          <w:rFonts w:ascii="宋体" w:hAnsi="宋体" w:eastAsia="宋体"/>
          <w:sz w:val="28"/>
        </w:rPr>
        <w:t>（ ）Al和Fe在空气中都能形成致密氧化膜</w:t>
      </w:r>
    </w:p>
    <w:p>
      <w:r>
        <w:rPr>
          <w:rFonts w:ascii="宋体" w:hAnsi="宋体" w:eastAsia="宋体"/>
          <w:sz w:val="28"/>
        </w:rPr>
        <w:t>（ ）C60和C70互为同素异形体</w:t>
      </w:r>
    </w:p>
    <w:p>
      <w:r>
        <w:rPr>
          <w:rFonts w:ascii="宋体" w:hAnsi="宋体" w:eastAsia="宋体"/>
          <w:sz w:val="28"/>
        </w:rPr>
        <w:t>解析：Na2O+H2O=2NaOH，Na2O2+2H2O=2NaOH+H2O2，A正确；SiO2和CO2均为酸性氧化物，与NaOH反应，B正确；Al形成致密氧化膜，Fe形成疏松氧化膜，C错误；C60和C70为碳的同素异形体，D正确。正确答案为ABD。</w:t>
      </w:r>
    </w:p>
    <w:p>
      <w:r>
        <w:rPr>
          <w:rFonts w:ascii="宋体" w:hAnsi="宋体" w:eastAsia="宋体"/>
          <w:sz w:val="28"/>
        </w:rPr>
        <w:t>9. 下列关于实验的叙述正确的有（ ）</w:t>
      </w:r>
    </w:p>
    <w:p>
      <w:r>
        <w:rPr>
          <w:rFonts w:ascii="宋体" w:hAnsi="宋体" w:eastAsia="宋体"/>
          <w:sz w:val="28"/>
        </w:rPr>
        <w:t>（ ）分离酒精和水的常用方法是蒸馏</w:t>
      </w:r>
    </w:p>
    <w:p>
      <w:r>
        <w:rPr>
          <w:rFonts w:ascii="宋体" w:hAnsi="宋体" w:eastAsia="宋体"/>
          <w:sz w:val="28"/>
        </w:rPr>
        <w:t>（ ）检验Cl-的常用试剂是AgNO3溶液</w:t>
      </w:r>
    </w:p>
    <w:p>
      <w:r>
        <w:rPr>
          <w:rFonts w:ascii="宋体" w:hAnsi="宋体" w:eastAsia="宋体"/>
          <w:sz w:val="28"/>
        </w:rPr>
        <w:t>（ ）配制100mL 1mol/L盐酸，需浓盐酸5mL</w:t>
      </w:r>
    </w:p>
    <w:p>
      <w:r>
        <w:rPr>
          <w:rFonts w:ascii="宋体" w:hAnsi="宋体" w:eastAsia="宋体"/>
          <w:sz w:val="28"/>
        </w:rPr>
        <w:t>（ ）用pH试纸测定溶液pH时，应将试纸伸入溶液中</w:t>
      </w:r>
    </w:p>
    <w:p>
      <w:r>
        <w:rPr>
          <w:rFonts w:ascii="宋体" w:hAnsi="宋体" w:eastAsia="宋体"/>
          <w:sz w:val="28"/>
        </w:rPr>
        <w:t>解析：酒精和水沸点不同，蒸馏分离，A正确；Cl-与AgNO3生成白色沉淀，B正确；浓盐酸约12mol/L，需浓盐酸约8.3mL，C错误；pH试纸应用玻璃棒蘸取，D错误。正确答案为AB。</w:t>
      </w:r>
    </w:p>
    <w:p>
      <w:r>
        <w:rPr>
          <w:rFonts w:ascii="宋体" w:hAnsi="宋体" w:eastAsia="宋体"/>
          <w:sz w:val="28"/>
        </w:rPr>
        <w:t>10. 下列关于原子结构的叙述正确的有（ ）</w:t>
      </w:r>
    </w:p>
    <w:p>
      <w:r>
        <w:rPr>
          <w:rFonts w:ascii="宋体" w:hAnsi="宋体" w:eastAsia="宋体"/>
          <w:sz w:val="28"/>
        </w:rPr>
        <w:t>（ ）原子核外电子分层排布</w:t>
      </w:r>
    </w:p>
    <w:p>
      <w:r>
        <w:rPr>
          <w:rFonts w:ascii="宋体" w:hAnsi="宋体" w:eastAsia="宋体"/>
          <w:sz w:val="28"/>
        </w:rPr>
        <w:t>（ ）同一层电子数最多为32个</w:t>
      </w:r>
    </w:p>
    <w:p>
      <w:r>
        <w:rPr>
          <w:rFonts w:ascii="宋体" w:hAnsi="宋体" w:eastAsia="宋体"/>
          <w:sz w:val="28"/>
        </w:rPr>
        <w:t>（ ）原子序数为36的元素为Ar</w:t>
      </w:r>
    </w:p>
    <w:p>
      <w:r>
        <w:rPr>
          <w:rFonts w:ascii="宋体" w:hAnsi="宋体" w:eastAsia="宋体"/>
          <w:sz w:val="28"/>
        </w:rPr>
        <w:t>（ ）P电子亚层有3个轨道</w:t>
      </w:r>
    </w:p>
    <w:p>
      <w:r>
        <w:rPr>
          <w:rFonts w:ascii="宋体" w:hAnsi="宋体" w:eastAsia="宋体"/>
          <w:sz w:val="28"/>
        </w:rPr>
        <w:t>解析：电子分层排布，A正确；N层最多32个电子，B正确；原子序数36为Kr，C错误；P亚层3个轨道，D正确。正确答案为ABD。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三、判断题（每题2分，共20分）</w:t>
      </w:r>
    </w:p>
    <w:p>
      <w:r>
        <w:rPr>
          <w:rFonts w:ascii="宋体" w:hAnsi="宋体" w:eastAsia="宋体"/>
          <w:sz w:val="28"/>
        </w:rPr>
        <w:t>1. 植物细胞有丝分裂后期，姐妹染色单体分离。（ ）</w:t>
      </w:r>
    </w:p>
    <w:p>
      <w:r>
        <w:rPr>
          <w:rFonts w:ascii="宋体" w:hAnsi="宋体" w:eastAsia="宋体"/>
          <w:sz w:val="28"/>
        </w:rPr>
        <w:t>2. DNA复制是半保留复制。（ ）</w:t>
      </w:r>
    </w:p>
    <w:p>
      <w:r>
        <w:rPr>
          <w:rFonts w:ascii="宋体" w:hAnsi="宋体" w:eastAsia="宋体"/>
          <w:sz w:val="28"/>
        </w:rPr>
        <w:t>3. 催化剂能改变化学反应的平衡常数。（ ）</w:t>
      </w:r>
    </w:p>
    <w:p>
      <w:r>
        <w:rPr>
          <w:rFonts w:ascii="宋体" w:hAnsi="宋体" w:eastAsia="宋体"/>
          <w:sz w:val="28"/>
        </w:rPr>
        <w:t>4. 氯气与NaOH溶液反应生成Cl-、ClO-和H2O。（ ）</w:t>
      </w:r>
    </w:p>
    <w:p>
      <w:r>
        <w:rPr>
          <w:rFonts w:ascii="宋体" w:hAnsi="宋体" w:eastAsia="宋体"/>
          <w:sz w:val="28"/>
        </w:rPr>
        <w:t>5. 乙烯使溴的四氯化碳溶液褪色是加成反应。（ ）</w:t>
      </w:r>
    </w:p>
    <w:p>
      <w:r>
        <w:rPr>
          <w:rFonts w:ascii="宋体" w:hAnsi="宋体" w:eastAsia="宋体"/>
          <w:sz w:val="28"/>
        </w:rPr>
        <w:t>6. 碳酸钠俗称为纯碱，属于强碱。（ ）</w:t>
      </w:r>
    </w:p>
    <w:p>
      <w:r>
        <w:rPr>
          <w:rFonts w:ascii="宋体" w:hAnsi="宋体" w:eastAsia="宋体"/>
          <w:sz w:val="28"/>
        </w:rPr>
        <w:t>7. 热化学方程式中ΔH表示反应物生成1mol产物的热量。（ ）</w:t>
      </w:r>
    </w:p>
    <w:p>
      <w:r>
        <w:rPr>
          <w:rFonts w:ascii="宋体" w:hAnsi="宋体" w:eastAsia="宋体"/>
          <w:sz w:val="28"/>
        </w:rPr>
        <w:t>8. 钠与水反应生成NaOH和H2，该反应为放热反应。（ ）</w:t>
      </w:r>
    </w:p>
    <w:p>
      <w:r>
        <w:rPr>
          <w:rFonts w:ascii="宋体" w:hAnsi="宋体" w:eastAsia="宋体"/>
          <w:sz w:val="28"/>
        </w:rPr>
        <w:t>9. 氧化物都是由两种元素组成，其中一种是氧元素。（ ）</w:t>
      </w:r>
    </w:p>
    <w:p>
      <w:r>
        <w:rPr>
          <w:rFonts w:ascii="宋体" w:hAnsi="宋体" w:eastAsia="宋体"/>
          <w:sz w:val="28"/>
        </w:rPr>
        <w:t>10. 同温同压下，相同体积的任何气体含有相同数目的分子。（ ）</w:t>
      </w:r>
    </w:p>
    <w:p>
      <w:r>
        <w:rPr>
          <w:rFonts w:ascii="宋体" w:hAnsi="宋体" w:eastAsia="宋体"/>
          <w:sz w:val="28"/>
        </w:rPr>
        <w:t>解析：1.正确；2.正确；3.错误；4.正确；5.正确；6.错误；7.错误；8.正确；9.正确；10.正确。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四、简答题（每题5分，共20分）</w:t>
      </w:r>
    </w:p>
    <w:p>
      <w:r>
        <w:rPr>
          <w:rFonts w:ascii="宋体" w:hAnsi="宋体" w:eastAsia="宋体"/>
          <w:sz w:val="28"/>
        </w:rPr>
        <w:t>1. 简述酶的高效性和专一性的原因。</w:t>
      </w:r>
    </w:p>
    <w:p>
      <w:r>
        <w:rPr>
          <w:rFonts w:ascii="宋体" w:hAnsi="宋体" w:eastAsia="宋体"/>
          <w:sz w:val="28"/>
        </w:rPr>
        <w:t>答：酶高效性因降低活化能显著；专一性因活性位点与底物结构高度匹配。</w:t>
      </w:r>
    </w:p>
    <w:p>
      <w:r>
        <w:rPr>
          <w:rFonts w:ascii="宋体" w:hAnsi="宋体" w:eastAsia="宋体"/>
          <w:sz w:val="28"/>
        </w:rPr>
        <w:t>2. 简述生态系统中能量流动的特点。</w:t>
      </w:r>
    </w:p>
    <w:p>
      <w:r>
        <w:rPr>
          <w:rFonts w:ascii="宋体" w:hAnsi="宋体" w:eastAsia="宋体"/>
          <w:sz w:val="28"/>
        </w:rPr>
        <w:t>答：单向流动，逐级递减，通过食物链传递。</w:t>
      </w:r>
    </w:p>
    <w:p>
      <w:r>
        <w:rPr>
          <w:rFonts w:ascii="宋体" w:hAnsi="宋体" w:eastAsia="宋体"/>
          <w:sz w:val="28"/>
        </w:rPr>
        <w:t>3. 简述影响化学反应速率的因素。</w:t>
      </w:r>
    </w:p>
    <w:p>
      <w:r>
        <w:rPr>
          <w:rFonts w:ascii="宋体" w:hAnsi="宋体" w:eastAsia="宋体"/>
          <w:sz w:val="28"/>
        </w:rPr>
        <w:t>答：浓度、温度、催化剂、表面积、压强（气体）。</w:t>
      </w:r>
    </w:p>
    <w:p>
      <w:r>
        <w:rPr>
          <w:rFonts w:ascii="宋体" w:hAnsi="宋体" w:eastAsia="宋体"/>
          <w:sz w:val="28"/>
        </w:rPr>
        <w:t>4. 简述氯气与NaOH溶液反应的化学方程式及其应用。</w:t>
      </w:r>
    </w:p>
    <w:p>
      <w:r>
        <w:rPr>
          <w:rFonts w:ascii="宋体" w:hAnsi="宋体" w:eastAsia="宋体"/>
          <w:sz w:val="28"/>
        </w:rPr>
        <w:t>答：Cl2+2NaOH=NaCl+NaClO+H2O，用于制备漂白液。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五、讨论题（每题5分，共20分）</w:t>
      </w:r>
    </w:p>
    <w:p>
      <w:r>
        <w:rPr>
          <w:rFonts w:ascii="宋体" w:hAnsi="宋体" w:eastAsia="宋体"/>
          <w:sz w:val="28"/>
        </w:rPr>
        <w:t>1. 讨论温室效应加剧对地球环境的影响。</w:t>
      </w:r>
    </w:p>
    <w:p>
      <w:r>
        <w:rPr>
          <w:rFonts w:ascii="宋体" w:hAnsi="宋体" w:eastAsia="宋体"/>
          <w:sz w:val="28"/>
        </w:rPr>
        <w:t>答：导致全球变暖，冰川融化，海平面上升，极端天气增多，生态系统失衡。</w:t>
      </w:r>
    </w:p>
    <w:p>
      <w:r>
        <w:rPr>
          <w:rFonts w:ascii="宋体" w:hAnsi="宋体" w:eastAsia="宋体"/>
          <w:sz w:val="28"/>
        </w:rPr>
        <w:t>2. 讨论酸雨的形成及其危害。</w:t>
      </w:r>
    </w:p>
    <w:p>
      <w:r>
        <w:rPr>
          <w:rFonts w:ascii="宋体" w:hAnsi="宋体" w:eastAsia="宋体"/>
          <w:sz w:val="28"/>
        </w:rPr>
        <w:t>答：SO2、NOx与水反应形成，腐蚀建筑物，酸化土壤水体，危害植物和生物。</w:t>
      </w:r>
    </w:p>
    <w:p>
      <w:r>
        <w:rPr>
          <w:rFonts w:ascii="宋体" w:hAnsi="宋体" w:eastAsia="宋体"/>
          <w:sz w:val="28"/>
        </w:rPr>
        <w:t>3. 讨论新能源开发的意义。</w:t>
      </w:r>
    </w:p>
    <w:p>
      <w:r>
        <w:rPr>
          <w:rFonts w:ascii="宋体" w:hAnsi="宋体" w:eastAsia="宋体"/>
          <w:sz w:val="28"/>
        </w:rPr>
        <w:t>答：减少化石燃料依赖，缓解能源危机，减少污染排放，促进可持续发展。</w:t>
      </w:r>
    </w:p>
    <w:p>
      <w:r>
        <w:rPr>
          <w:rFonts w:ascii="宋体" w:hAnsi="宋体" w:eastAsia="宋体"/>
          <w:sz w:val="28"/>
        </w:rPr>
        <w:t>4. 讨论化学在生活中的应用。</w:t>
      </w:r>
    </w:p>
    <w:p>
      <w:r>
        <w:rPr>
          <w:rFonts w:ascii="宋体" w:hAnsi="宋体" w:eastAsia="宋体"/>
          <w:sz w:val="28"/>
        </w:rPr>
        <w:t>答：合成材料，药物，食品添加剂，能源，环境治理等方面均有重要应用。</w:t>
      </w:r>
    </w:p>
    <w:p>
      <w:r>
        <w:rPr>
          <w:rFonts w:ascii="宋体" w:hAnsi="宋体" w:eastAsia="宋体"/>
          <w:sz w:val="28"/>
        </w:rPr>
        <w:t>答案解析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一、单项选择题</w:t>
      </w:r>
    </w:p>
    <w:p>
      <w:r>
        <w:rPr>
          <w:rFonts w:ascii="宋体" w:hAnsi="宋体" w:eastAsia="宋体"/>
          <w:sz w:val="28"/>
        </w:rPr>
        <w:t>1.D；分子量越大，燃烧时CO2比例相对越低。</w:t>
      </w:r>
    </w:p>
    <w:p>
      <w:r>
        <w:rPr>
          <w:rFonts w:ascii="宋体" w:hAnsi="宋体" w:eastAsia="宋体"/>
          <w:sz w:val="28"/>
        </w:rPr>
        <w:t>2.A；酶是蛋白质，作用条件温和。</w:t>
      </w:r>
    </w:p>
    <w:p>
      <w:r>
        <w:rPr>
          <w:rFonts w:ascii="宋体" w:hAnsi="宋体" w:eastAsia="宋体"/>
          <w:sz w:val="28"/>
        </w:rPr>
        <w:t>3.B；叶绿体含DNA，不参与遗传物质复制。</w:t>
      </w:r>
    </w:p>
    <w:p>
      <w:r>
        <w:rPr>
          <w:rFonts w:ascii="宋体" w:hAnsi="宋体" w:eastAsia="宋体"/>
          <w:sz w:val="28"/>
        </w:rPr>
        <w:t>4.B；初级消费者减少，次级消费者食物减少。</w:t>
      </w:r>
    </w:p>
    <w:p>
      <w:r>
        <w:rPr>
          <w:rFonts w:ascii="宋体" w:hAnsi="宋体" w:eastAsia="宋体"/>
          <w:sz w:val="28"/>
        </w:rPr>
        <w:t>5.C；金属越活泼，还原性越强。</w:t>
      </w:r>
    </w:p>
    <w:p>
      <w:r>
        <w:rPr>
          <w:rFonts w:ascii="宋体" w:hAnsi="宋体" w:eastAsia="宋体"/>
          <w:sz w:val="28"/>
        </w:rPr>
        <w:t>6.A；酸性溶液含H+，与NaOH中和。</w:t>
      </w:r>
    </w:p>
    <w:p>
      <w:r>
        <w:rPr>
          <w:rFonts w:ascii="宋体" w:hAnsi="宋体" w:eastAsia="宋体"/>
          <w:sz w:val="28"/>
        </w:rPr>
        <w:t>7.D；环状结构可加成，不含碳碳双键。</w:t>
      </w:r>
    </w:p>
    <w:p>
      <w:r>
        <w:rPr>
          <w:rFonts w:ascii="宋体" w:hAnsi="宋体" w:eastAsia="宋体"/>
          <w:sz w:val="28"/>
        </w:rPr>
        <w:t>8.A；曲线a表示硫酸浓度对反应速率影响。</w:t>
      </w:r>
    </w:p>
    <w:p>
      <w:r>
        <w:rPr>
          <w:rFonts w:ascii="宋体" w:hAnsi="宋体" w:eastAsia="宋体"/>
          <w:sz w:val="28"/>
        </w:rPr>
        <w:t>9.C；SO2摩尔质量最接近60g/mol。</w:t>
      </w:r>
    </w:p>
    <w:p>
      <w:r>
        <w:rPr>
          <w:rFonts w:ascii="宋体" w:hAnsi="宋体" w:eastAsia="宋体"/>
          <w:sz w:val="28"/>
        </w:rPr>
        <w:t>10.D；氢氧化物沉淀pH依次增大：Fe3+&gt;Al3+&gt;Mg2+&gt;Ba2+。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二、多项选择题</w:t>
      </w:r>
    </w:p>
    <w:p>
      <w:r>
        <w:rPr>
          <w:rFonts w:ascii="宋体" w:hAnsi="宋体" w:eastAsia="宋体"/>
          <w:sz w:val="28"/>
        </w:rPr>
        <w:t>1.ABC；膜结构流动镶嵌，蛋白可移动，具选择透过性，脂质主要是磷脂和胆固醇。</w:t>
      </w:r>
    </w:p>
    <w:p>
      <w:r>
        <w:rPr>
          <w:rFonts w:ascii="宋体" w:hAnsi="宋体" w:eastAsia="宋体"/>
          <w:sz w:val="28"/>
        </w:rPr>
        <w:t>2.AB；光反应产生ATP和NADPH，暗反应消耗CO2和ATP。</w:t>
      </w:r>
    </w:p>
    <w:p>
      <w:r>
        <w:rPr>
          <w:rFonts w:ascii="宋体" w:hAnsi="宋体" w:eastAsia="宋体"/>
          <w:sz w:val="28"/>
        </w:rPr>
        <w:t>3.ABD；升高温度平衡向吸热方向移动，增大反应物浓度平衡正向移动，平衡时正逆速率相等。</w:t>
      </w:r>
    </w:p>
    <w:p>
      <w:r>
        <w:rPr>
          <w:rFonts w:ascii="宋体" w:hAnsi="宋体" w:eastAsia="宋体"/>
          <w:sz w:val="28"/>
        </w:rPr>
        <w:t>4.AC；乙醇和乙酸可酯化，甲烷和氯气可取代。</w:t>
      </w:r>
    </w:p>
    <w:p>
      <w:r>
        <w:rPr>
          <w:rFonts w:ascii="宋体" w:hAnsi="宋体" w:eastAsia="宋体"/>
          <w:sz w:val="28"/>
        </w:rPr>
        <w:t>5.ACD；原电池负极氧化，电解池阳极还原，钢铁生锈为电化学腐蚀，铅蓄电池放电时正极还原。</w:t>
      </w:r>
    </w:p>
    <w:p>
      <w:r>
        <w:rPr>
          <w:rFonts w:ascii="宋体" w:hAnsi="宋体" w:eastAsia="宋体"/>
          <w:sz w:val="28"/>
        </w:rPr>
        <w:t>6.D；等浓度中和，pH=7。</w:t>
      </w:r>
    </w:p>
    <w:p>
      <w:r>
        <w:rPr>
          <w:rFonts w:ascii="宋体" w:hAnsi="宋体" w:eastAsia="宋体"/>
          <w:sz w:val="28"/>
        </w:rPr>
        <w:t>7.C；ΔG&lt;0反应自发。</w:t>
      </w:r>
    </w:p>
    <w:p>
      <w:r>
        <w:rPr>
          <w:rFonts w:ascii="宋体" w:hAnsi="宋体" w:eastAsia="宋体"/>
          <w:sz w:val="28"/>
        </w:rPr>
        <w:t>8.ABD；Na2O和Na2O2均能与水反应生成NaOH，SiO2和CO2均能与NaOH反应，C60和C70互为同素异形体。</w:t>
      </w:r>
    </w:p>
    <w:p>
      <w:r>
        <w:rPr>
          <w:rFonts w:ascii="宋体" w:hAnsi="宋体" w:eastAsia="宋体"/>
          <w:sz w:val="28"/>
        </w:rPr>
        <w:t>9.AB；酒精和水沸点不同，蒸馏分离；Cl-与AgNO3生成白色沉淀。</w:t>
      </w:r>
    </w:p>
    <w:p>
      <w:r>
        <w:rPr>
          <w:rFonts w:ascii="宋体" w:hAnsi="宋体" w:eastAsia="宋体"/>
          <w:sz w:val="28"/>
        </w:rPr>
        <w:t>10.ABD；电子分层排布，N层最多32个电子，P亚层3个轨道。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三、判断题</w:t>
      </w:r>
    </w:p>
    <w:p>
      <w:r>
        <w:rPr>
          <w:rFonts w:ascii="宋体" w:hAnsi="宋体" w:eastAsia="宋体"/>
          <w:sz w:val="28"/>
        </w:rPr>
        <w:t>1.√；有丝分裂后期姐妹染色单体分离。</w:t>
      </w:r>
    </w:p>
    <w:p>
      <w:r>
        <w:rPr>
          <w:rFonts w:ascii="宋体" w:hAnsi="宋体" w:eastAsia="宋体"/>
          <w:sz w:val="28"/>
        </w:rPr>
        <w:t>2.√；DNA复制是半保留复制。</w:t>
      </w:r>
    </w:p>
    <w:p>
      <w:r>
        <w:rPr>
          <w:rFonts w:ascii="宋体" w:hAnsi="宋体" w:eastAsia="宋体"/>
          <w:sz w:val="28"/>
        </w:rPr>
        <w:t>3.×；催化剂不改变平衡常数。</w:t>
      </w:r>
    </w:p>
    <w:p>
      <w:r>
        <w:rPr>
          <w:rFonts w:ascii="宋体" w:hAnsi="宋体" w:eastAsia="宋体"/>
          <w:sz w:val="28"/>
        </w:rPr>
        <w:t>4.√；Cl2与NaOH反应生成Cl-、ClO-和H2O。</w:t>
      </w:r>
    </w:p>
    <w:p>
      <w:r>
        <w:rPr>
          <w:rFonts w:ascii="宋体" w:hAnsi="宋体" w:eastAsia="宋体"/>
          <w:sz w:val="28"/>
        </w:rPr>
        <w:t>5.√；乙烯使溴的四氯化碳溶液褪色是加成反应。</w:t>
      </w:r>
    </w:p>
    <w:p>
      <w:r>
        <w:rPr>
          <w:rFonts w:ascii="宋体" w:hAnsi="宋体" w:eastAsia="宋体"/>
          <w:sz w:val="28"/>
        </w:rPr>
        <w:t>6.×；碳酸钠为盐，Na2CO3。</w:t>
      </w:r>
    </w:p>
    <w:p>
      <w:r>
        <w:rPr>
          <w:rFonts w:ascii="宋体" w:hAnsi="宋体" w:eastAsia="宋体"/>
          <w:sz w:val="28"/>
        </w:rPr>
        <w:t>7.×；ΔH表示1mol反应物完全反应的热量。</w:t>
      </w:r>
    </w:p>
    <w:p>
      <w:r>
        <w:rPr>
          <w:rFonts w:ascii="宋体" w:hAnsi="宋体" w:eastAsia="宋体"/>
          <w:sz w:val="28"/>
        </w:rPr>
        <w:t>8.√；钠与水反应放热。</w:t>
      </w:r>
    </w:p>
    <w:p>
      <w:r>
        <w:rPr>
          <w:rFonts w:ascii="宋体" w:hAnsi="宋体" w:eastAsia="宋体"/>
          <w:sz w:val="28"/>
        </w:rPr>
        <w:t>9.√；氧化物定义。</w:t>
      </w:r>
    </w:p>
    <w:p>
      <w:r>
        <w:rPr>
          <w:rFonts w:ascii="宋体" w:hAnsi="宋体" w:eastAsia="宋体"/>
          <w:sz w:val="28"/>
        </w:rPr>
        <w:t>10.√；阿伏伽德罗定律。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四、简答题</w:t>
      </w:r>
    </w:p>
    <w:p>
      <w:r>
        <w:rPr>
          <w:rFonts w:ascii="宋体" w:hAnsi="宋体" w:eastAsia="宋体"/>
          <w:sz w:val="28"/>
        </w:rPr>
        <w:t>1.酶高效性因降低活化能显著；专一性因活性位点与底物结构高度匹配。</w:t>
      </w:r>
    </w:p>
    <w:p>
      <w:r>
        <w:rPr>
          <w:rFonts w:ascii="宋体" w:hAnsi="宋体" w:eastAsia="宋体"/>
          <w:sz w:val="28"/>
        </w:rPr>
        <w:t>2.能量单向流动，逐级递减，通过食物链传递。</w:t>
      </w:r>
    </w:p>
    <w:p>
      <w:r>
        <w:rPr>
          <w:rFonts w:ascii="宋体" w:hAnsi="宋体" w:eastAsia="宋体"/>
          <w:sz w:val="28"/>
        </w:rPr>
        <w:t>3.浓度、温度、催化剂、表面积、压强（气体）。</w:t>
      </w:r>
    </w:p>
    <w:p>
      <w:r>
        <w:rPr>
          <w:rFonts w:ascii="宋体" w:hAnsi="宋体" w:eastAsia="宋体"/>
          <w:sz w:val="28"/>
        </w:rPr>
        <w:t>4.氯气与NaOH溶液反应生成NaCl、NaClO和H2O，用于制备漂白液。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五、讨论题</w:t>
      </w:r>
    </w:p>
    <w:p>
      <w:r>
        <w:rPr>
          <w:rFonts w:ascii="宋体" w:hAnsi="宋体" w:eastAsia="宋体"/>
          <w:sz w:val="28"/>
        </w:rPr>
        <w:t>1.导致全球变暖，冰川融化，海平面上升，极端天气增多，生态系统失衡。</w:t>
      </w:r>
    </w:p>
    <w:p>
      <w:r>
        <w:rPr>
          <w:rFonts w:ascii="宋体" w:hAnsi="宋体" w:eastAsia="宋体"/>
          <w:sz w:val="28"/>
        </w:rPr>
        <w:t>2.SO2、NOx与水反应形成酸雨，腐蚀建筑物，酸化土壤水体，危害植物和生物。</w:t>
      </w:r>
    </w:p>
    <w:p>
      <w:r>
        <w:rPr>
          <w:rFonts w:ascii="宋体" w:hAnsi="宋体" w:eastAsia="宋体"/>
          <w:sz w:val="28"/>
        </w:rPr>
        <w:t>3.减少化石燃料依赖，缓解能源危机，减少污染排放，促进可持续发展。</w:t>
      </w:r>
    </w:p>
    <w:p>
      <w:r>
        <w:rPr>
          <w:rFonts w:ascii="宋体" w:hAnsi="宋体" w:eastAsia="宋体"/>
          <w:sz w:val="28"/>
        </w:rPr>
        <w:t>4.合成材料，药物，食品添加剂，能源，环境治理等方面均有重要应用。</w:t>
      </w:r>
    </w:p>
    <w:sectPr w:rsidR="005749C0" w:rsidRPr="003A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944" w:rsidRDefault="000E0944">
      <w:pPr>
        <w:spacing w:line="240" w:lineRule="auto"/>
      </w:pPr>
      <w:r>
        <w:separator/>
      </w:r>
    </w:p>
  </w:endnote>
  <w:endnote w:type="continuationSeparator" w:id="0">
    <w:p w:rsidR="000E0944" w:rsidRDefault="000E09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944" w:rsidRDefault="000E0944">
      <w:pPr>
        <w:spacing w:after="0"/>
      </w:pPr>
      <w:r>
        <w:separator/>
      </w:r>
    </w:p>
  </w:footnote>
  <w:footnote w:type="continuationSeparator" w:id="0">
    <w:p w:rsidR="000E0944" w:rsidRDefault="000E09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5AE"/>
    <w:rsid w:val="00034616"/>
    <w:rsid w:val="0006063C"/>
    <w:rsid w:val="000E0944"/>
    <w:rsid w:val="0015074B"/>
    <w:rsid w:val="0029639D"/>
    <w:rsid w:val="00326F90"/>
    <w:rsid w:val="003A0391"/>
    <w:rsid w:val="005749C0"/>
    <w:rsid w:val="00A5205C"/>
    <w:rsid w:val="00AA1D8D"/>
    <w:rsid w:val="00B47730"/>
    <w:rsid w:val="00CB0664"/>
    <w:rsid w:val="00F26DE7"/>
    <w:rsid w:val="00F47A98"/>
    <w:rsid w:val="00FC693F"/>
    <w:rsid w:val="623C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 w:qFormat="1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 w:qFormat="1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8"/>
      <w:szCs w:val="22"/>
      <w:lang w:eastAsia="en-US"/>
    </w:rPr>
  </w:style>
  <w:style w:type="paragraph" w:styleId="1">
    <w:name w:val="heading 1"/>
    <w:next w:val="a1"/>
    <w:link w:val="1Char"/>
    <w:uiPriority w:val="9"/>
    <w:qFormat/>
    <w:rsid w:val="003A0391"/>
    <w:pPr>
      <w:spacing w:before="480" w:afterLines="100" w:after="100"/>
      <w:jc w:val="center"/>
      <w:outlineLvl w:val="0"/>
    </w:pPr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</w:style>
  <w:style w:type="character" w:customStyle="1" w:styleId="Char1">
    <w:name w:val="页脚 Char"/>
    <w:basedOn w:val="a2"/>
    <w:link w:val="a9"/>
    <w:uiPriority w:val="99"/>
    <w:qFormat/>
  </w:style>
  <w:style w:type="paragraph" w:styleId="af8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sid w:val="003A0391"/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 w:qFormat="1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 w:qFormat="1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/>
      <w:sz w:val="28"/>
      <w:szCs w:val="22"/>
      <w:lang w:eastAsia="en-US"/>
    </w:rPr>
  </w:style>
  <w:style w:type="paragraph" w:styleId="1">
    <w:name w:val="heading 1"/>
    <w:next w:val="a1"/>
    <w:link w:val="1Char"/>
    <w:uiPriority w:val="9"/>
    <w:qFormat/>
    <w:rsid w:val="003A0391"/>
    <w:pPr>
      <w:spacing w:before="480" w:afterLines="100" w:after="100"/>
      <w:jc w:val="center"/>
      <w:outlineLvl w:val="0"/>
    </w:pPr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</w:style>
  <w:style w:type="character" w:customStyle="1" w:styleId="Char1">
    <w:name w:val="页脚 Char"/>
    <w:basedOn w:val="a2"/>
    <w:link w:val="a9"/>
    <w:uiPriority w:val="99"/>
    <w:qFormat/>
  </w:style>
  <w:style w:type="paragraph" w:styleId="af8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sid w:val="003A0391"/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E4689F-1E9A-4395-AECD-7C022615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@豆</dc:creator>
  <cp:lastModifiedBy>sunhongz</cp:lastModifiedBy>
  <cp:revision>7</cp:revision>
  <dcterms:created xsi:type="dcterms:W3CDTF">2013-12-23T23:15:00Z</dcterms:created>
  <dcterms:modified xsi:type="dcterms:W3CDTF">2025-11-13T01:48:00Z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eyJoZGlkIjoiMmE2NGM4MjBlOTVkZTExZjE3ZmZhMzc1OTlmYTc4ODMiLCJ1c2VySWQiOiIzMzM0NDk3NDUifQ==</vt:lpwstr>
  </property>
  <property fmtid="{D5CDD505-2E9C-101B-9397-08002B2CF9AE}" pid="3" name="KSOProductBuildVer">
    <vt:lpwstr>2052-12.1.0.19770</vt:lpwstr>
  </property>
  <property fmtid="{D5CDD505-2E9C-101B-9397-08002B2CF9AE}" pid="4" name="ICV">
    <vt:lpwstr>A8532DD6E3EA448182A4F623F5AADDC6_12</vt:lpwstr>
  </property>
</Properties>
</file>